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740B48" w14:textId="77777777" w:rsidR="0041411E" w:rsidRPr="00E80AC0" w:rsidRDefault="0041411E" w:rsidP="0041411E">
      <w:pPr>
        <w:jc w:val="center"/>
        <w:rPr>
          <w:rFonts w:ascii="Times New Roman" w:hAnsi="Times New Roman" w:cs="Times New Roman"/>
          <w:b/>
          <w:sz w:val="52"/>
          <w:szCs w:val="52"/>
          <w:u w:val="single"/>
        </w:rPr>
      </w:pPr>
    </w:p>
    <w:p w14:paraId="7EE181A6" w14:textId="77777777" w:rsidR="0041411E" w:rsidRPr="00E80AC0" w:rsidRDefault="0041411E" w:rsidP="0041411E">
      <w:pPr>
        <w:jc w:val="center"/>
        <w:rPr>
          <w:rFonts w:ascii="Times New Roman" w:hAnsi="Times New Roman" w:cs="Times New Roman"/>
          <w:b/>
          <w:sz w:val="52"/>
          <w:szCs w:val="52"/>
          <w:u w:val="single"/>
        </w:rPr>
      </w:pPr>
    </w:p>
    <w:p w14:paraId="2C37BBDC" w14:textId="77777777" w:rsidR="0041411E" w:rsidRPr="00E80AC0" w:rsidRDefault="0041411E" w:rsidP="0041411E">
      <w:pPr>
        <w:jc w:val="center"/>
        <w:rPr>
          <w:rFonts w:ascii="Times New Roman" w:hAnsi="Times New Roman" w:cs="Times New Roman"/>
          <w:b/>
          <w:sz w:val="52"/>
          <w:szCs w:val="52"/>
          <w:u w:val="single"/>
        </w:rPr>
      </w:pPr>
    </w:p>
    <w:p w14:paraId="712EC45B" w14:textId="77777777" w:rsidR="0041411E" w:rsidRPr="00E80AC0" w:rsidRDefault="0041411E" w:rsidP="0041411E">
      <w:pPr>
        <w:jc w:val="center"/>
        <w:rPr>
          <w:rFonts w:ascii="Times New Roman" w:hAnsi="Times New Roman" w:cs="Times New Roman"/>
          <w:b/>
          <w:sz w:val="52"/>
          <w:szCs w:val="52"/>
          <w:u w:val="single"/>
        </w:rPr>
      </w:pPr>
    </w:p>
    <w:p w14:paraId="2A2FC44E" w14:textId="77777777" w:rsidR="0041411E" w:rsidRPr="00E80AC0" w:rsidRDefault="0041411E" w:rsidP="0041411E">
      <w:pPr>
        <w:jc w:val="center"/>
        <w:rPr>
          <w:rFonts w:ascii="Times New Roman" w:hAnsi="Times New Roman" w:cs="Times New Roman"/>
          <w:b/>
          <w:sz w:val="52"/>
          <w:szCs w:val="52"/>
          <w:u w:val="single"/>
        </w:rPr>
      </w:pPr>
    </w:p>
    <w:p w14:paraId="058AB7E3" w14:textId="77777777" w:rsidR="0041411E" w:rsidRPr="00E80AC0" w:rsidRDefault="0041411E" w:rsidP="0041411E">
      <w:pPr>
        <w:jc w:val="center"/>
        <w:rPr>
          <w:rFonts w:ascii="Times New Roman" w:hAnsi="Times New Roman" w:cs="Times New Roman"/>
          <w:b/>
          <w:sz w:val="52"/>
          <w:szCs w:val="52"/>
        </w:rPr>
      </w:pPr>
      <w:r w:rsidRPr="00E80AC0">
        <w:rPr>
          <w:rFonts w:ascii="Times New Roman" w:hAnsi="Times New Roman" w:cs="Times New Roman"/>
          <w:b/>
          <w:sz w:val="52"/>
          <w:szCs w:val="52"/>
        </w:rPr>
        <w:t>Electricity Bill Management</w:t>
      </w:r>
    </w:p>
    <w:p w14:paraId="35BD20E2" w14:textId="77777777" w:rsidR="0041411E" w:rsidRPr="00E80AC0" w:rsidRDefault="0041411E" w:rsidP="0041411E">
      <w:pPr>
        <w:jc w:val="center"/>
        <w:rPr>
          <w:rFonts w:ascii="Times New Roman" w:hAnsi="Times New Roman" w:cs="Times New Roman"/>
          <w:b/>
          <w:sz w:val="52"/>
          <w:szCs w:val="52"/>
          <w:u w:val="single"/>
        </w:rPr>
      </w:pPr>
    </w:p>
    <w:p w14:paraId="33A35864" w14:textId="77777777" w:rsidR="0041411E" w:rsidRPr="00E80AC0" w:rsidRDefault="0041411E" w:rsidP="0041411E">
      <w:pPr>
        <w:jc w:val="center"/>
        <w:rPr>
          <w:rFonts w:ascii="Times New Roman" w:hAnsi="Times New Roman" w:cs="Times New Roman"/>
          <w:b/>
          <w:sz w:val="52"/>
          <w:szCs w:val="52"/>
          <w:u w:val="single"/>
        </w:rPr>
      </w:pPr>
    </w:p>
    <w:p w14:paraId="1C82C973" w14:textId="77777777" w:rsidR="0041411E" w:rsidRPr="00E80AC0" w:rsidRDefault="0041411E" w:rsidP="0041411E">
      <w:pPr>
        <w:jc w:val="center"/>
        <w:rPr>
          <w:rFonts w:ascii="Times New Roman" w:hAnsi="Times New Roman" w:cs="Times New Roman"/>
          <w:b/>
          <w:sz w:val="52"/>
          <w:szCs w:val="52"/>
          <w:u w:val="single"/>
        </w:rPr>
      </w:pPr>
    </w:p>
    <w:p w14:paraId="60770170" w14:textId="77777777" w:rsidR="0041411E" w:rsidRPr="00E80AC0" w:rsidRDefault="0041411E" w:rsidP="0041411E">
      <w:pPr>
        <w:jc w:val="center"/>
        <w:rPr>
          <w:rFonts w:ascii="Times New Roman" w:hAnsi="Times New Roman" w:cs="Times New Roman"/>
          <w:b/>
          <w:sz w:val="52"/>
          <w:szCs w:val="52"/>
          <w:u w:val="single"/>
        </w:rPr>
      </w:pPr>
    </w:p>
    <w:p w14:paraId="507F1C86" w14:textId="77777777" w:rsidR="0041411E" w:rsidRPr="00E80AC0" w:rsidRDefault="0041411E" w:rsidP="0041411E">
      <w:pPr>
        <w:jc w:val="center"/>
        <w:rPr>
          <w:rFonts w:ascii="Times New Roman" w:hAnsi="Times New Roman" w:cs="Times New Roman"/>
          <w:b/>
          <w:sz w:val="52"/>
          <w:szCs w:val="52"/>
          <w:u w:val="single"/>
        </w:rPr>
      </w:pPr>
    </w:p>
    <w:p w14:paraId="37761DAB" w14:textId="77777777" w:rsidR="0041411E" w:rsidRPr="00E80AC0" w:rsidRDefault="0041411E" w:rsidP="0041411E">
      <w:pPr>
        <w:jc w:val="center"/>
        <w:rPr>
          <w:rFonts w:ascii="Times New Roman" w:hAnsi="Times New Roman" w:cs="Times New Roman"/>
          <w:b/>
          <w:sz w:val="52"/>
          <w:szCs w:val="52"/>
          <w:u w:val="single"/>
        </w:rPr>
      </w:pPr>
    </w:p>
    <w:p w14:paraId="495CEC8E" w14:textId="77777777" w:rsidR="0041411E" w:rsidRPr="00E80AC0" w:rsidRDefault="0041411E" w:rsidP="0041411E">
      <w:pPr>
        <w:jc w:val="center"/>
        <w:rPr>
          <w:rFonts w:ascii="Times New Roman" w:hAnsi="Times New Roman" w:cs="Times New Roman"/>
          <w:b/>
          <w:sz w:val="52"/>
          <w:szCs w:val="52"/>
          <w:u w:val="single"/>
        </w:rPr>
      </w:pPr>
    </w:p>
    <w:p w14:paraId="0DEECDC8" w14:textId="77777777" w:rsidR="0041411E" w:rsidRPr="00E80AC0" w:rsidRDefault="0041411E" w:rsidP="0041411E">
      <w:pPr>
        <w:jc w:val="center"/>
        <w:rPr>
          <w:rFonts w:ascii="Times New Roman" w:hAnsi="Times New Roman" w:cs="Times New Roman"/>
          <w:b/>
          <w:sz w:val="48"/>
          <w:szCs w:val="48"/>
          <w:u w:val="single"/>
        </w:rPr>
      </w:pPr>
    </w:p>
    <w:p w14:paraId="27D888E5" w14:textId="77777777" w:rsidR="00E80AC0" w:rsidRPr="00E80AC0" w:rsidRDefault="00E80AC0" w:rsidP="00E9353D">
      <w:pPr>
        <w:shd w:val="clear" w:color="auto" w:fill="FFFFFF"/>
        <w:spacing w:after="300" w:line="390" w:lineRule="atLeast"/>
        <w:ind w:firstLine="720"/>
        <w:jc w:val="center"/>
        <w:rPr>
          <w:rFonts w:ascii="Times New Roman" w:hAnsi="Times New Roman" w:cs="Times New Roman"/>
          <w:b/>
          <w:sz w:val="48"/>
          <w:szCs w:val="48"/>
        </w:rPr>
      </w:pPr>
    </w:p>
    <w:p w14:paraId="1753FEB9" w14:textId="77777777" w:rsidR="00E80AC0" w:rsidRPr="00E80AC0" w:rsidRDefault="00E80AC0" w:rsidP="00E9353D">
      <w:pPr>
        <w:shd w:val="clear" w:color="auto" w:fill="FFFFFF"/>
        <w:spacing w:after="300" w:line="390" w:lineRule="atLeast"/>
        <w:ind w:firstLine="720"/>
        <w:jc w:val="center"/>
        <w:rPr>
          <w:rFonts w:ascii="Times New Roman" w:hAnsi="Times New Roman" w:cs="Times New Roman"/>
          <w:b/>
          <w:sz w:val="48"/>
          <w:szCs w:val="48"/>
        </w:rPr>
      </w:pPr>
    </w:p>
    <w:p w14:paraId="4DAFFCBF" w14:textId="77777777" w:rsidR="00E80AC0" w:rsidRPr="00E80AC0" w:rsidRDefault="00E80AC0" w:rsidP="00E9353D">
      <w:pPr>
        <w:shd w:val="clear" w:color="auto" w:fill="FFFFFF"/>
        <w:spacing w:after="300" w:line="390" w:lineRule="atLeast"/>
        <w:ind w:firstLine="720"/>
        <w:jc w:val="center"/>
        <w:rPr>
          <w:rFonts w:ascii="Times New Roman" w:hAnsi="Times New Roman" w:cs="Times New Roman"/>
          <w:b/>
          <w:sz w:val="48"/>
          <w:szCs w:val="48"/>
        </w:rPr>
      </w:pPr>
    </w:p>
    <w:p w14:paraId="6F5861A7" w14:textId="77777777" w:rsidR="00E80AC0" w:rsidRDefault="00E80AC0" w:rsidP="00E80AC0">
      <w:pPr>
        <w:jc w:val="both"/>
        <w:rPr>
          <w:rFonts w:ascii="Times New Roman" w:hAnsi="Times New Roman" w:cs="Times New Roman"/>
          <w:b/>
          <w:bCs/>
          <w:color w:val="0E101A"/>
          <w:sz w:val="48"/>
          <w:szCs w:val="48"/>
        </w:rPr>
      </w:pPr>
      <w:r w:rsidRPr="00E80AC0">
        <w:rPr>
          <w:rFonts w:ascii="Times New Roman" w:hAnsi="Times New Roman" w:cs="Times New Roman"/>
          <w:b/>
          <w:bCs/>
          <w:color w:val="0E101A"/>
          <w:sz w:val="48"/>
          <w:szCs w:val="48"/>
        </w:rPr>
        <w:lastRenderedPageBreak/>
        <w:t>Introduction</w:t>
      </w:r>
    </w:p>
    <w:p w14:paraId="3B9AFF09" w14:textId="54FABAC6" w:rsidR="00E80AC0" w:rsidRPr="00E80AC0" w:rsidRDefault="00E80AC0" w:rsidP="00E80AC0">
      <w:pPr>
        <w:jc w:val="both"/>
        <w:rPr>
          <w:rFonts w:ascii="Times New Roman" w:hAnsi="Times New Roman" w:cs="Times New Roman"/>
          <w:color w:val="0E101A"/>
          <w:sz w:val="24"/>
          <w:szCs w:val="24"/>
        </w:rPr>
      </w:pPr>
      <w:r w:rsidRPr="00E80AC0">
        <w:rPr>
          <w:rFonts w:ascii="Times New Roman" w:hAnsi="Times New Roman" w:cs="Times New Roman"/>
          <w:color w:val="0E101A"/>
          <w:sz w:val="24"/>
          <w:szCs w:val="24"/>
        </w:rPr>
        <w:t>In today’s digitally driven era, the management and payment of utility bills have become integral aspects of modern living. The conventional methods of bill payment often involve long queues, paperwork, and potential delays. To address these inefficiencies and provide users with a seamless experience, the Electricity Bill Booking Project has been developed.</w:t>
      </w:r>
    </w:p>
    <w:p w14:paraId="05F78AE7" w14:textId="44E0F69F" w:rsidR="00E80AC0" w:rsidRPr="00E80AC0" w:rsidRDefault="00E80AC0" w:rsidP="00E80AC0">
      <w:pPr>
        <w:jc w:val="both"/>
        <w:rPr>
          <w:rFonts w:ascii="Times New Roman" w:hAnsi="Times New Roman" w:cs="Times New Roman"/>
          <w:color w:val="0E101A"/>
          <w:sz w:val="24"/>
          <w:szCs w:val="24"/>
        </w:rPr>
      </w:pPr>
      <w:r w:rsidRPr="00E80AC0">
        <w:rPr>
          <w:rFonts w:ascii="Times New Roman" w:hAnsi="Times New Roman" w:cs="Times New Roman"/>
          <w:color w:val="0E101A"/>
          <w:sz w:val="24"/>
          <w:szCs w:val="24"/>
        </w:rPr>
        <w:t>This project leverages advanced web technologies such as JSP (</w:t>
      </w:r>
      <w:proofErr w:type="spellStart"/>
      <w:r w:rsidRPr="00E80AC0">
        <w:rPr>
          <w:rFonts w:ascii="Times New Roman" w:hAnsi="Times New Roman" w:cs="Times New Roman"/>
          <w:color w:val="0E101A"/>
          <w:sz w:val="24"/>
          <w:szCs w:val="24"/>
        </w:rPr>
        <w:t>JavaServer</w:t>
      </w:r>
      <w:proofErr w:type="spellEnd"/>
      <w:r w:rsidRPr="00E80AC0">
        <w:rPr>
          <w:rFonts w:ascii="Times New Roman" w:hAnsi="Times New Roman" w:cs="Times New Roman"/>
          <w:color w:val="0E101A"/>
          <w:sz w:val="24"/>
          <w:szCs w:val="24"/>
        </w:rPr>
        <w:t xml:space="preserve"> Pages), Servlets, MySQL, JDBC (Java Database Connectivity), HTML, and CSS to create an efficient and user-friendly platform for managing electricity bill payments. By integrating these technologies, the project aims to streamline the process of electricity bill booking, payment, and management.</w:t>
      </w:r>
    </w:p>
    <w:p w14:paraId="64BB5BF4" w14:textId="661814C0" w:rsidR="00E80AC0" w:rsidRPr="00E80AC0" w:rsidRDefault="00E80AC0" w:rsidP="00E80AC0">
      <w:pPr>
        <w:jc w:val="both"/>
        <w:rPr>
          <w:rFonts w:ascii="Times New Roman" w:hAnsi="Times New Roman" w:cs="Times New Roman"/>
          <w:color w:val="0E101A"/>
          <w:sz w:val="24"/>
          <w:szCs w:val="24"/>
        </w:rPr>
      </w:pPr>
      <w:r w:rsidRPr="00E80AC0">
        <w:rPr>
          <w:rFonts w:ascii="Times New Roman" w:hAnsi="Times New Roman" w:cs="Times New Roman"/>
          <w:color w:val="0E101A"/>
          <w:sz w:val="24"/>
          <w:szCs w:val="24"/>
        </w:rPr>
        <w:t>The primary objectives of the Electricity Bill Booking Project are as follows</w:t>
      </w:r>
    </w:p>
    <w:p w14:paraId="206E717A" w14:textId="056208AF" w:rsidR="00E80AC0" w:rsidRPr="00E80AC0" w:rsidRDefault="00E80AC0" w:rsidP="00E80AC0">
      <w:pPr>
        <w:jc w:val="both"/>
        <w:rPr>
          <w:rFonts w:ascii="Times New Roman" w:hAnsi="Times New Roman" w:cs="Times New Roman"/>
          <w:color w:val="0E101A"/>
          <w:sz w:val="24"/>
          <w:szCs w:val="24"/>
        </w:rPr>
      </w:pPr>
      <w:r w:rsidRPr="00E80AC0">
        <w:rPr>
          <w:rFonts w:ascii="Times New Roman" w:hAnsi="Times New Roman" w:cs="Times New Roman"/>
          <w:b/>
          <w:bCs/>
          <w:color w:val="0E101A"/>
          <w:sz w:val="24"/>
          <w:szCs w:val="24"/>
        </w:rPr>
        <w:t>Efficiency:</w:t>
      </w:r>
      <w:r w:rsidRPr="00E80AC0">
        <w:rPr>
          <w:rFonts w:ascii="Times New Roman" w:hAnsi="Times New Roman" w:cs="Times New Roman"/>
          <w:color w:val="0E101A"/>
          <w:sz w:val="24"/>
          <w:szCs w:val="24"/>
        </w:rPr>
        <w:t xml:space="preserve"> The project aims to automate the process of electricity bill booking and payment, reducing manual intervention and minimizing errors.</w:t>
      </w:r>
    </w:p>
    <w:p w14:paraId="62393016" w14:textId="1CF3C9AA" w:rsidR="00E80AC0" w:rsidRPr="00E80AC0" w:rsidRDefault="00E80AC0" w:rsidP="00E80AC0">
      <w:pPr>
        <w:jc w:val="both"/>
        <w:rPr>
          <w:rFonts w:ascii="Times New Roman" w:hAnsi="Times New Roman" w:cs="Times New Roman"/>
          <w:color w:val="0E101A"/>
          <w:sz w:val="24"/>
          <w:szCs w:val="24"/>
        </w:rPr>
      </w:pPr>
      <w:r w:rsidRPr="00E80AC0">
        <w:rPr>
          <w:rFonts w:ascii="Times New Roman" w:hAnsi="Times New Roman" w:cs="Times New Roman"/>
          <w:b/>
          <w:bCs/>
          <w:color w:val="0E101A"/>
          <w:sz w:val="24"/>
          <w:szCs w:val="24"/>
        </w:rPr>
        <w:t>Accessibility:</w:t>
      </w:r>
      <w:r w:rsidRPr="00E80AC0">
        <w:rPr>
          <w:rFonts w:ascii="Times New Roman" w:hAnsi="Times New Roman" w:cs="Times New Roman"/>
          <w:color w:val="0E101A"/>
          <w:sz w:val="24"/>
          <w:szCs w:val="24"/>
        </w:rPr>
        <w:t xml:space="preserve"> By providing a web-based platform, the project ensures that users can access the system from anywhere with an internet connection, facilitating convenient bill payment.</w:t>
      </w:r>
    </w:p>
    <w:p w14:paraId="00909382" w14:textId="4F8C390D" w:rsidR="00E80AC0" w:rsidRPr="00E80AC0" w:rsidRDefault="00E80AC0" w:rsidP="00E80AC0">
      <w:pPr>
        <w:jc w:val="both"/>
        <w:rPr>
          <w:rFonts w:ascii="Times New Roman" w:hAnsi="Times New Roman" w:cs="Times New Roman"/>
          <w:color w:val="0E101A"/>
          <w:sz w:val="24"/>
          <w:szCs w:val="24"/>
        </w:rPr>
      </w:pPr>
      <w:r w:rsidRPr="00E80AC0">
        <w:rPr>
          <w:rFonts w:ascii="Times New Roman" w:hAnsi="Times New Roman" w:cs="Times New Roman"/>
          <w:b/>
          <w:bCs/>
          <w:color w:val="0E101A"/>
          <w:sz w:val="24"/>
          <w:szCs w:val="24"/>
        </w:rPr>
        <w:t>User-Friendly Interface:</w:t>
      </w:r>
      <w:r w:rsidRPr="00E80AC0">
        <w:rPr>
          <w:rFonts w:ascii="Times New Roman" w:hAnsi="Times New Roman" w:cs="Times New Roman"/>
          <w:color w:val="0E101A"/>
          <w:sz w:val="24"/>
          <w:szCs w:val="24"/>
        </w:rPr>
        <w:t xml:space="preserve"> A clean and intuitive user interface has been designed using HTML and CSS to enhance the user experience and make bill payment effortless.</w:t>
      </w:r>
    </w:p>
    <w:p w14:paraId="15AEA379" w14:textId="51758DB3" w:rsidR="00E80AC0" w:rsidRPr="00E80AC0" w:rsidRDefault="00E80AC0" w:rsidP="00E80AC0">
      <w:pPr>
        <w:jc w:val="both"/>
        <w:rPr>
          <w:rFonts w:ascii="Times New Roman" w:hAnsi="Times New Roman" w:cs="Times New Roman"/>
          <w:color w:val="0E101A"/>
          <w:sz w:val="24"/>
          <w:szCs w:val="24"/>
        </w:rPr>
      </w:pPr>
      <w:r w:rsidRPr="00E80AC0">
        <w:rPr>
          <w:rFonts w:ascii="Times New Roman" w:hAnsi="Times New Roman" w:cs="Times New Roman"/>
          <w:color w:val="0E101A"/>
          <w:sz w:val="24"/>
          <w:szCs w:val="24"/>
        </w:rPr>
        <w:t>Security: Robust security measures have been implemented to safeguard user data and transactions, ensuring confidentiality and integrity.</w:t>
      </w:r>
    </w:p>
    <w:p w14:paraId="1E96DFA1" w14:textId="25C9EE09" w:rsidR="00E80AC0" w:rsidRPr="00E80AC0" w:rsidRDefault="00E80AC0" w:rsidP="00E80AC0">
      <w:pPr>
        <w:jc w:val="both"/>
        <w:rPr>
          <w:rFonts w:ascii="Times New Roman" w:hAnsi="Times New Roman" w:cs="Times New Roman"/>
          <w:color w:val="0E101A"/>
          <w:sz w:val="24"/>
          <w:szCs w:val="24"/>
        </w:rPr>
      </w:pPr>
      <w:r w:rsidRPr="00E80AC0">
        <w:rPr>
          <w:rFonts w:ascii="Times New Roman" w:hAnsi="Times New Roman" w:cs="Times New Roman"/>
          <w:b/>
          <w:bCs/>
          <w:color w:val="0E101A"/>
          <w:sz w:val="24"/>
          <w:szCs w:val="24"/>
        </w:rPr>
        <w:t>Database Management:</w:t>
      </w:r>
      <w:r w:rsidRPr="00E80AC0">
        <w:rPr>
          <w:rFonts w:ascii="Times New Roman" w:hAnsi="Times New Roman" w:cs="Times New Roman"/>
          <w:color w:val="0E101A"/>
          <w:sz w:val="24"/>
          <w:szCs w:val="24"/>
        </w:rPr>
        <w:t xml:space="preserve"> MySQL database is utilized to store and manage user information, bill details, and transaction records efficiently.</w:t>
      </w:r>
    </w:p>
    <w:p w14:paraId="3BA85D9A" w14:textId="4EBD9939" w:rsidR="00E80AC0" w:rsidRPr="00E80AC0" w:rsidRDefault="00E80AC0" w:rsidP="00E80AC0">
      <w:pPr>
        <w:jc w:val="both"/>
        <w:rPr>
          <w:rFonts w:ascii="Times New Roman" w:hAnsi="Times New Roman" w:cs="Times New Roman"/>
          <w:color w:val="0E101A"/>
          <w:sz w:val="24"/>
          <w:szCs w:val="24"/>
        </w:rPr>
      </w:pPr>
      <w:r w:rsidRPr="00E80AC0">
        <w:rPr>
          <w:rFonts w:ascii="Times New Roman" w:hAnsi="Times New Roman" w:cs="Times New Roman"/>
          <w:b/>
          <w:bCs/>
          <w:color w:val="0E101A"/>
          <w:sz w:val="24"/>
          <w:szCs w:val="24"/>
        </w:rPr>
        <w:t>Scalability:</w:t>
      </w:r>
      <w:r w:rsidRPr="00E80AC0">
        <w:rPr>
          <w:rFonts w:ascii="Times New Roman" w:hAnsi="Times New Roman" w:cs="Times New Roman"/>
          <w:color w:val="0E101A"/>
          <w:sz w:val="24"/>
          <w:szCs w:val="24"/>
        </w:rPr>
        <w:t xml:space="preserve"> The project architecture is designed to accommodate future enhancements and scalability requirements, ensuring adaptability to evolving needs.</w:t>
      </w:r>
    </w:p>
    <w:p w14:paraId="2F5B91B1" w14:textId="451BC253" w:rsidR="00E80AC0" w:rsidRPr="00E80AC0" w:rsidRDefault="00E80AC0" w:rsidP="00E80AC0">
      <w:pPr>
        <w:jc w:val="both"/>
        <w:rPr>
          <w:rFonts w:ascii="Times New Roman" w:hAnsi="Times New Roman" w:cs="Times New Roman"/>
          <w:color w:val="0E101A"/>
          <w:sz w:val="24"/>
          <w:szCs w:val="24"/>
        </w:rPr>
      </w:pPr>
      <w:r w:rsidRPr="00E80AC0">
        <w:rPr>
          <w:rFonts w:ascii="Times New Roman" w:hAnsi="Times New Roman" w:cs="Times New Roman"/>
          <w:color w:val="0E101A"/>
          <w:sz w:val="24"/>
          <w:szCs w:val="24"/>
        </w:rPr>
        <w:t>This report provides a comprehensive overview of the Electricity Bill Booking Project, detailing its objectives, features, architecture, implementation methodology, and future scope. Through diligent analysis and implementation of the aforementioned technologies, this project endeavors to revolutionize the process of electricity bill management, offering users a seamless and efficient solution for their utility bill payment needs.</w:t>
      </w:r>
    </w:p>
    <w:p w14:paraId="49CF0FA2" w14:textId="77777777" w:rsidR="00E80AC0" w:rsidRPr="00E80AC0" w:rsidRDefault="00E80AC0" w:rsidP="00E80AC0">
      <w:pPr>
        <w:jc w:val="both"/>
        <w:rPr>
          <w:rFonts w:ascii="Times New Roman" w:hAnsi="Times New Roman" w:cs="Times New Roman"/>
          <w:b/>
          <w:bCs/>
          <w:color w:val="0E101A"/>
          <w:sz w:val="48"/>
          <w:szCs w:val="48"/>
        </w:rPr>
      </w:pPr>
    </w:p>
    <w:p w14:paraId="71679EB0" w14:textId="77777777" w:rsidR="00E80AC0" w:rsidRDefault="00E80AC0" w:rsidP="00E80AC0">
      <w:pPr>
        <w:jc w:val="both"/>
        <w:rPr>
          <w:rFonts w:ascii="Times New Roman" w:hAnsi="Times New Roman" w:cs="Times New Roman"/>
          <w:b/>
          <w:bCs/>
          <w:color w:val="0E101A"/>
          <w:sz w:val="48"/>
          <w:szCs w:val="48"/>
        </w:rPr>
      </w:pPr>
      <w:r w:rsidRPr="00E80AC0">
        <w:rPr>
          <w:rFonts w:ascii="Times New Roman" w:hAnsi="Times New Roman" w:cs="Times New Roman"/>
          <w:b/>
          <w:bCs/>
          <w:color w:val="0E101A"/>
          <w:sz w:val="48"/>
          <w:szCs w:val="48"/>
        </w:rPr>
        <w:t>Abstraction</w:t>
      </w:r>
    </w:p>
    <w:p w14:paraId="3F7B6390" w14:textId="6447303F" w:rsidR="00A7054F" w:rsidRPr="00A7054F" w:rsidRDefault="00A7054F" w:rsidP="00A7054F">
      <w:pPr>
        <w:jc w:val="both"/>
        <w:rPr>
          <w:rFonts w:ascii="Times New Roman" w:hAnsi="Times New Roman" w:cs="Times New Roman"/>
          <w:color w:val="0E101A"/>
          <w:sz w:val="24"/>
          <w:szCs w:val="24"/>
        </w:rPr>
      </w:pPr>
      <w:r w:rsidRPr="00A7054F">
        <w:rPr>
          <w:rFonts w:ascii="Times New Roman" w:hAnsi="Times New Roman" w:cs="Times New Roman"/>
          <w:color w:val="0E101A"/>
          <w:sz w:val="24"/>
          <w:szCs w:val="24"/>
        </w:rPr>
        <w:t xml:space="preserve">The "Electricity Bill Booking Project" is a web-based application designed to streamline the process of electricity bill booking, payment, and management. In today's digital age, managing utility bills efficiently is paramount, and this project addresses this need by </w:t>
      </w:r>
      <w:r w:rsidRPr="00A7054F">
        <w:rPr>
          <w:rFonts w:ascii="Times New Roman" w:hAnsi="Times New Roman" w:cs="Times New Roman"/>
          <w:color w:val="0E101A"/>
          <w:sz w:val="24"/>
          <w:szCs w:val="24"/>
        </w:rPr>
        <w:lastRenderedPageBreak/>
        <w:t>leveraging advanced web technologies such as JSP (</w:t>
      </w:r>
      <w:proofErr w:type="spellStart"/>
      <w:r w:rsidRPr="00A7054F">
        <w:rPr>
          <w:rFonts w:ascii="Times New Roman" w:hAnsi="Times New Roman" w:cs="Times New Roman"/>
          <w:color w:val="0E101A"/>
          <w:sz w:val="24"/>
          <w:szCs w:val="24"/>
        </w:rPr>
        <w:t>JavaServer</w:t>
      </w:r>
      <w:proofErr w:type="spellEnd"/>
      <w:r w:rsidRPr="00A7054F">
        <w:rPr>
          <w:rFonts w:ascii="Times New Roman" w:hAnsi="Times New Roman" w:cs="Times New Roman"/>
          <w:color w:val="0E101A"/>
          <w:sz w:val="24"/>
          <w:szCs w:val="24"/>
        </w:rPr>
        <w:t xml:space="preserve"> Pages), Servlets, MySQL, JDBC (Java Database Connectivity), HTML, and CSS.</w:t>
      </w:r>
    </w:p>
    <w:p w14:paraId="5DE6719A" w14:textId="1A12CCC9" w:rsidR="00A7054F" w:rsidRPr="00A7054F" w:rsidRDefault="00A7054F" w:rsidP="00A7054F">
      <w:pPr>
        <w:jc w:val="both"/>
        <w:rPr>
          <w:rFonts w:ascii="Times New Roman" w:hAnsi="Times New Roman" w:cs="Times New Roman"/>
          <w:color w:val="0E101A"/>
          <w:sz w:val="24"/>
          <w:szCs w:val="24"/>
        </w:rPr>
      </w:pPr>
      <w:r w:rsidRPr="00A7054F">
        <w:rPr>
          <w:rFonts w:ascii="Times New Roman" w:hAnsi="Times New Roman" w:cs="Times New Roman"/>
          <w:color w:val="0E101A"/>
          <w:sz w:val="24"/>
          <w:szCs w:val="24"/>
        </w:rPr>
        <w:t>The primary objective of the project is to provide users with a seamless and user-friendly platform for booking and paying electricity bills online. The application offers features such as user registration, bill generation, payment processing, and transaction history tracking. It employs robust security measures to safeguard user data and transactions, ensuring confidentiality and integrity throughout the process.</w:t>
      </w:r>
    </w:p>
    <w:p w14:paraId="762C496A" w14:textId="5E470413" w:rsidR="00A7054F" w:rsidRPr="00A7054F" w:rsidRDefault="00A7054F" w:rsidP="00A7054F">
      <w:pPr>
        <w:jc w:val="both"/>
        <w:rPr>
          <w:rFonts w:ascii="Times New Roman" w:hAnsi="Times New Roman" w:cs="Times New Roman"/>
          <w:color w:val="0E101A"/>
          <w:sz w:val="24"/>
          <w:szCs w:val="24"/>
        </w:rPr>
      </w:pPr>
      <w:r w:rsidRPr="00A7054F">
        <w:rPr>
          <w:rFonts w:ascii="Times New Roman" w:hAnsi="Times New Roman" w:cs="Times New Roman"/>
          <w:color w:val="0E101A"/>
          <w:sz w:val="24"/>
          <w:szCs w:val="24"/>
        </w:rPr>
        <w:t>The project abstracts complexities through encapsulation, modularity, data abstraction, interface abstraction, and procedural abstraction. By encapsulating functionalities into discrete units, defining clear interfaces between components, and abstracting data and procedural details, the project achieves a high level of maintainability, scalability, and reusability.</w:t>
      </w:r>
    </w:p>
    <w:p w14:paraId="2D6F9ECD" w14:textId="65742A90" w:rsidR="00A7054F" w:rsidRPr="00A7054F" w:rsidRDefault="00A7054F" w:rsidP="00A7054F">
      <w:pPr>
        <w:jc w:val="both"/>
        <w:rPr>
          <w:rFonts w:ascii="Times New Roman" w:hAnsi="Times New Roman" w:cs="Times New Roman"/>
          <w:color w:val="0E101A"/>
          <w:sz w:val="24"/>
          <w:szCs w:val="24"/>
        </w:rPr>
      </w:pPr>
      <w:r w:rsidRPr="00A7054F">
        <w:rPr>
          <w:rFonts w:ascii="Times New Roman" w:hAnsi="Times New Roman" w:cs="Times New Roman"/>
          <w:color w:val="0E101A"/>
          <w:sz w:val="24"/>
          <w:szCs w:val="24"/>
        </w:rPr>
        <w:t>The implementation utilizes MySQL database for efficient storage and management of user information, bill details, and transaction records. JDBC is employed for database connectivity, enabling seamless interaction between the application and the database. HTML and CSS are utilized for presentation abstraction, ensuring a visually appealing and intuitive user interface.</w:t>
      </w:r>
    </w:p>
    <w:p w14:paraId="70D06F85" w14:textId="2E2BE043" w:rsidR="00A7054F" w:rsidRPr="00A7054F" w:rsidRDefault="00A7054F" w:rsidP="00A7054F">
      <w:pPr>
        <w:jc w:val="both"/>
        <w:rPr>
          <w:rFonts w:ascii="Times New Roman" w:hAnsi="Times New Roman" w:cs="Times New Roman"/>
          <w:color w:val="0E101A"/>
          <w:sz w:val="24"/>
          <w:szCs w:val="24"/>
        </w:rPr>
      </w:pPr>
      <w:r w:rsidRPr="00A7054F">
        <w:rPr>
          <w:rFonts w:ascii="Times New Roman" w:hAnsi="Times New Roman" w:cs="Times New Roman"/>
          <w:color w:val="0E101A"/>
          <w:sz w:val="24"/>
          <w:szCs w:val="24"/>
        </w:rPr>
        <w:t>Overall, the "Electricity Bill Booking Project" represents a significant step towards modernizing utility bill management systems. By providing a convenient, secure, and efficient platform for electricity bill booking and payment, the project aims to enhance user experience and streamline administrative processes in the realm of utility services.</w:t>
      </w:r>
    </w:p>
    <w:p w14:paraId="65D066B8" w14:textId="77777777" w:rsidR="00E80AC0" w:rsidRPr="00E80AC0" w:rsidRDefault="00E80AC0" w:rsidP="00E80AC0">
      <w:pPr>
        <w:jc w:val="both"/>
        <w:rPr>
          <w:rFonts w:ascii="Times New Roman" w:hAnsi="Times New Roman" w:cs="Times New Roman"/>
          <w:color w:val="0E101A"/>
          <w:sz w:val="24"/>
          <w:shd w:val="clear" w:color="auto" w:fill="FFFFFF"/>
        </w:rPr>
      </w:pPr>
    </w:p>
    <w:p w14:paraId="0FFAD439" w14:textId="5FEF21B9" w:rsidR="00E719C3" w:rsidRPr="00E80AC0" w:rsidRDefault="00E80AC0" w:rsidP="006C0EFE">
      <w:pPr>
        <w:jc w:val="both"/>
        <w:rPr>
          <w:rFonts w:ascii="Times New Roman" w:hAnsi="Times New Roman" w:cs="Times New Roman"/>
          <w:b/>
          <w:bCs/>
          <w:color w:val="0E101A"/>
          <w:sz w:val="48"/>
          <w:szCs w:val="48"/>
        </w:rPr>
      </w:pPr>
      <w:r w:rsidRPr="00E80AC0">
        <w:rPr>
          <w:rFonts w:ascii="Times New Roman" w:hAnsi="Times New Roman" w:cs="Times New Roman"/>
          <w:b/>
          <w:bCs/>
          <w:color w:val="0E101A"/>
          <w:sz w:val="48"/>
          <w:szCs w:val="48"/>
        </w:rPr>
        <w:t xml:space="preserve">Functionality </w:t>
      </w:r>
    </w:p>
    <w:p w14:paraId="0959939B" w14:textId="77777777" w:rsidR="00E719C3" w:rsidRPr="00E80AC0" w:rsidRDefault="00E719C3" w:rsidP="00E719C3">
      <w:pPr>
        <w:jc w:val="both"/>
        <w:rPr>
          <w:rFonts w:ascii="Times New Roman" w:hAnsi="Times New Roman" w:cs="Times New Roman"/>
          <w:sz w:val="28"/>
          <w:szCs w:val="28"/>
        </w:rPr>
      </w:pPr>
      <w:r w:rsidRPr="00E80AC0">
        <w:rPr>
          <w:rFonts w:ascii="Times New Roman" w:hAnsi="Times New Roman" w:cs="Times New Roman"/>
          <w:sz w:val="28"/>
          <w:szCs w:val="28"/>
        </w:rPr>
        <w:t>There are two main users or actors in this application. Let’s see on by one</w:t>
      </w:r>
    </w:p>
    <w:p w14:paraId="4C804799" w14:textId="77777777" w:rsidR="00E719C3" w:rsidRPr="00E80AC0" w:rsidRDefault="00E719C3" w:rsidP="00E719C3">
      <w:pPr>
        <w:pStyle w:val="ListParagraph"/>
        <w:numPr>
          <w:ilvl w:val="0"/>
          <w:numId w:val="3"/>
        </w:numPr>
        <w:jc w:val="both"/>
        <w:rPr>
          <w:rFonts w:ascii="Times New Roman" w:hAnsi="Times New Roman" w:cs="Times New Roman"/>
          <w:sz w:val="28"/>
          <w:szCs w:val="28"/>
        </w:rPr>
      </w:pPr>
      <w:r w:rsidRPr="00E80AC0">
        <w:rPr>
          <w:rFonts w:ascii="Times New Roman" w:hAnsi="Times New Roman" w:cs="Times New Roman"/>
          <w:sz w:val="28"/>
          <w:szCs w:val="28"/>
        </w:rPr>
        <w:t>Admin</w:t>
      </w:r>
    </w:p>
    <w:p w14:paraId="70478B73" w14:textId="77777777" w:rsidR="006C0EFE" w:rsidRPr="00E80AC0" w:rsidRDefault="00E719C3" w:rsidP="00E719C3">
      <w:pPr>
        <w:pStyle w:val="ListParagraph"/>
        <w:numPr>
          <w:ilvl w:val="0"/>
          <w:numId w:val="3"/>
        </w:numPr>
        <w:jc w:val="both"/>
        <w:rPr>
          <w:rFonts w:ascii="Times New Roman" w:hAnsi="Times New Roman" w:cs="Times New Roman"/>
          <w:sz w:val="28"/>
          <w:szCs w:val="28"/>
        </w:rPr>
      </w:pPr>
      <w:r w:rsidRPr="00E80AC0">
        <w:rPr>
          <w:rFonts w:ascii="Times New Roman" w:hAnsi="Times New Roman" w:cs="Times New Roman"/>
          <w:sz w:val="28"/>
          <w:szCs w:val="28"/>
        </w:rPr>
        <w:t>Users</w:t>
      </w:r>
    </w:p>
    <w:p w14:paraId="03BDB6F0" w14:textId="77777777" w:rsidR="00E719C3" w:rsidRPr="00E80AC0" w:rsidRDefault="00E719C3" w:rsidP="00E719C3">
      <w:pPr>
        <w:jc w:val="both"/>
        <w:rPr>
          <w:rFonts w:ascii="Times New Roman" w:hAnsi="Times New Roman" w:cs="Times New Roman"/>
          <w:sz w:val="28"/>
          <w:szCs w:val="28"/>
        </w:rPr>
      </w:pPr>
      <w:r w:rsidRPr="00E80AC0">
        <w:rPr>
          <w:rFonts w:ascii="Times New Roman" w:hAnsi="Times New Roman" w:cs="Times New Roman"/>
          <w:sz w:val="28"/>
          <w:szCs w:val="28"/>
        </w:rPr>
        <w:t>Admin is the main user here who will manage all the activity such as</w:t>
      </w:r>
    </w:p>
    <w:p w14:paraId="201FC7EB" w14:textId="77777777" w:rsidR="00E719C3" w:rsidRPr="00E80AC0" w:rsidRDefault="00E719C3" w:rsidP="00E719C3">
      <w:pPr>
        <w:pStyle w:val="ListParagraph"/>
        <w:numPr>
          <w:ilvl w:val="0"/>
          <w:numId w:val="4"/>
        </w:numPr>
        <w:jc w:val="both"/>
        <w:rPr>
          <w:rFonts w:ascii="Times New Roman" w:hAnsi="Times New Roman" w:cs="Times New Roman"/>
          <w:sz w:val="28"/>
          <w:szCs w:val="28"/>
        </w:rPr>
      </w:pPr>
      <w:r w:rsidRPr="00E80AC0">
        <w:rPr>
          <w:rFonts w:ascii="Times New Roman" w:hAnsi="Times New Roman" w:cs="Times New Roman"/>
          <w:sz w:val="28"/>
          <w:szCs w:val="28"/>
        </w:rPr>
        <w:t>Admin can ADD/VIEW/UPDATE/DELETE users.</w:t>
      </w:r>
    </w:p>
    <w:p w14:paraId="7E4534B8" w14:textId="77777777" w:rsidR="009830FA" w:rsidRPr="00E80AC0" w:rsidRDefault="009830FA" w:rsidP="00E719C3">
      <w:pPr>
        <w:pStyle w:val="ListParagraph"/>
        <w:numPr>
          <w:ilvl w:val="0"/>
          <w:numId w:val="4"/>
        </w:numPr>
        <w:jc w:val="both"/>
        <w:rPr>
          <w:rFonts w:ascii="Times New Roman" w:hAnsi="Times New Roman" w:cs="Times New Roman"/>
          <w:sz w:val="28"/>
          <w:szCs w:val="28"/>
        </w:rPr>
      </w:pPr>
      <w:r w:rsidRPr="00E80AC0">
        <w:rPr>
          <w:rFonts w:ascii="Times New Roman" w:hAnsi="Times New Roman" w:cs="Times New Roman"/>
          <w:sz w:val="28"/>
          <w:szCs w:val="28"/>
        </w:rPr>
        <w:t>Admin can VIEW its profile.</w:t>
      </w:r>
    </w:p>
    <w:p w14:paraId="40047972" w14:textId="77777777" w:rsidR="00E719C3" w:rsidRPr="00E80AC0" w:rsidRDefault="00E719C3" w:rsidP="00E719C3">
      <w:pPr>
        <w:pStyle w:val="ListParagraph"/>
        <w:numPr>
          <w:ilvl w:val="0"/>
          <w:numId w:val="4"/>
        </w:numPr>
        <w:jc w:val="both"/>
        <w:rPr>
          <w:rFonts w:ascii="Times New Roman" w:hAnsi="Times New Roman" w:cs="Times New Roman"/>
          <w:sz w:val="28"/>
          <w:szCs w:val="28"/>
        </w:rPr>
      </w:pPr>
      <w:r w:rsidRPr="00E80AC0">
        <w:rPr>
          <w:rFonts w:ascii="Times New Roman" w:hAnsi="Times New Roman" w:cs="Times New Roman"/>
          <w:sz w:val="28"/>
          <w:szCs w:val="28"/>
        </w:rPr>
        <w:t>Admin can Calculate Bill for the registered users.</w:t>
      </w:r>
    </w:p>
    <w:p w14:paraId="06B3D4F9" w14:textId="77777777" w:rsidR="00E719C3" w:rsidRPr="00E80AC0" w:rsidRDefault="00E719C3" w:rsidP="00E719C3">
      <w:pPr>
        <w:pStyle w:val="ListParagraph"/>
        <w:numPr>
          <w:ilvl w:val="0"/>
          <w:numId w:val="4"/>
        </w:numPr>
        <w:jc w:val="both"/>
        <w:rPr>
          <w:rFonts w:ascii="Times New Roman" w:hAnsi="Times New Roman" w:cs="Times New Roman"/>
          <w:sz w:val="28"/>
          <w:szCs w:val="28"/>
        </w:rPr>
      </w:pPr>
      <w:r w:rsidRPr="00E80AC0">
        <w:rPr>
          <w:rFonts w:ascii="Times New Roman" w:hAnsi="Times New Roman" w:cs="Times New Roman"/>
          <w:sz w:val="28"/>
          <w:szCs w:val="28"/>
        </w:rPr>
        <w:t>Admin can SEARCH Users.</w:t>
      </w:r>
    </w:p>
    <w:p w14:paraId="3BFDFDAB" w14:textId="77777777" w:rsidR="00E719C3" w:rsidRPr="00E80AC0" w:rsidRDefault="00E719C3" w:rsidP="00E719C3">
      <w:pPr>
        <w:pStyle w:val="ListParagraph"/>
        <w:numPr>
          <w:ilvl w:val="0"/>
          <w:numId w:val="4"/>
        </w:numPr>
        <w:jc w:val="both"/>
        <w:rPr>
          <w:rFonts w:ascii="Times New Roman" w:hAnsi="Times New Roman" w:cs="Times New Roman"/>
          <w:sz w:val="28"/>
          <w:szCs w:val="28"/>
        </w:rPr>
      </w:pPr>
      <w:r w:rsidRPr="00E80AC0">
        <w:rPr>
          <w:rFonts w:ascii="Times New Roman" w:hAnsi="Times New Roman" w:cs="Times New Roman"/>
          <w:sz w:val="28"/>
          <w:szCs w:val="28"/>
        </w:rPr>
        <w:t>Admin can VIEW the Bill Report.</w:t>
      </w:r>
    </w:p>
    <w:p w14:paraId="19F95F37" w14:textId="77777777" w:rsidR="00E719C3" w:rsidRPr="00E80AC0" w:rsidRDefault="00E719C3" w:rsidP="00E719C3">
      <w:pPr>
        <w:pStyle w:val="ListParagraph"/>
        <w:numPr>
          <w:ilvl w:val="0"/>
          <w:numId w:val="4"/>
        </w:numPr>
        <w:jc w:val="both"/>
        <w:rPr>
          <w:rFonts w:ascii="Times New Roman" w:hAnsi="Times New Roman" w:cs="Times New Roman"/>
          <w:sz w:val="28"/>
          <w:szCs w:val="28"/>
        </w:rPr>
      </w:pPr>
      <w:r w:rsidRPr="00E80AC0">
        <w:rPr>
          <w:rFonts w:ascii="Times New Roman" w:hAnsi="Times New Roman" w:cs="Times New Roman"/>
          <w:sz w:val="28"/>
          <w:szCs w:val="28"/>
        </w:rPr>
        <w:t>Admin can VIEW the Payment History.</w:t>
      </w:r>
    </w:p>
    <w:p w14:paraId="0EC68F82" w14:textId="77777777" w:rsidR="00E719C3" w:rsidRPr="00E80AC0" w:rsidRDefault="00E719C3" w:rsidP="00E719C3">
      <w:pPr>
        <w:pStyle w:val="ListParagraph"/>
        <w:numPr>
          <w:ilvl w:val="0"/>
          <w:numId w:val="4"/>
        </w:numPr>
        <w:jc w:val="both"/>
        <w:rPr>
          <w:rFonts w:ascii="Times New Roman" w:hAnsi="Times New Roman" w:cs="Times New Roman"/>
          <w:sz w:val="28"/>
          <w:szCs w:val="28"/>
        </w:rPr>
      </w:pPr>
      <w:r w:rsidRPr="00E80AC0">
        <w:rPr>
          <w:rFonts w:ascii="Times New Roman" w:hAnsi="Times New Roman" w:cs="Times New Roman"/>
          <w:sz w:val="28"/>
          <w:szCs w:val="28"/>
        </w:rPr>
        <w:t>Admin can UPDATE the cost of charge/unit.</w:t>
      </w:r>
    </w:p>
    <w:p w14:paraId="727C2F7D" w14:textId="77777777" w:rsidR="00E719C3" w:rsidRPr="00E80AC0" w:rsidRDefault="009830FA" w:rsidP="00E719C3">
      <w:pPr>
        <w:jc w:val="both"/>
        <w:rPr>
          <w:rFonts w:ascii="Times New Roman" w:hAnsi="Times New Roman" w:cs="Times New Roman"/>
          <w:sz w:val="28"/>
          <w:szCs w:val="28"/>
        </w:rPr>
      </w:pPr>
      <w:r w:rsidRPr="00E80AC0">
        <w:rPr>
          <w:rFonts w:ascii="Times New Roman" w:hAnsi="Times New Roman" w:cs="Times New Roman"/>
          <w:sz w:val="28"/>
          <w:szCs w:val="28"/>
        </w:rPr>
        <w:t>Users is the another user who will Pay Bill using this application.</w:t>
      </w:r>
    </w:p>
    <w:p w14:paraId="2136B045" w14:textId="77777777" w:rsidR="009830FA" w:rsidRPr="00E80AC0" w:rsidRDefault="009830FA" w:rsidP="009830FA">
      <w:pPr>
        <w:pStyle w:val="ListParagraph"/>
        <w:numPr>
          <w:ilvl w:val="0"/>
          <w:numId w:val="5"/>
        </w:numPr>
        <w:jc w:val="both"/>
        <w:rPr>
          <w:rFonts w:ascii="Times New Roman" w:hAnsi="Times New Roman" w:cs="Times New Roman"/>
          <w:sz w:val="28"/>
          <w:szCs w:val="28"/>
        </w:rPr>
      </w:pPr>
      <w:r w:rsidRPr="00E80AC0">
        <w:rPr>
          <w:rFonts w:ascii="Times New Roman" w:hAnsi="Times New Roman" w:cs="Times New Roman"/>
          <w:sz w:val="28"/>
          <w:szCs w:val="28"/>
        </w:rPr>
        <w:lastRenderedPageBreak/>
        <w:t>User can VIEW/UPDATE its profile.</w:t>
      </w:r>
    </w:p>
    <w:p w14:paraId="4A15033C" w14:textId="77777777" w:rsidR="009830FA" w:rsidRPr="00E80AC0" w:rsidRDefault="009830FA" w:rsidP="009830FA">
      <w:pPr>
        <w:pStyle w:val="ListParagraph"/>
        <w:numPr>
          <w:ilvl w:val="0"/>
          <w:numId w:val="5"/>
        </w:numPr>
        <w:jc w:val="both"/>
        <w:rPr>
          <w:rFonts w:ascii="Times New Roman" w:hAnsi="Times New Roman" w:cs="Times New Roman"/>
          <w:sz w:val="28"/>
          <w:szCs w:val="28"/>
        </w:rPr>
      </w:pPr>
      <w:r w:rsidRPr="00E80AC0">
        <w:rPr>
          <w:rFonts w:ascii="Times New Roman" w:hAnsi="Times New Roman" w:cs="Times New Roman"/>
          <w:sz w:val="28"/>
          <w:szCs w:val="28"/>
        </w:rPr>
        <w:t>User can VIEW the Bill.</w:t>
      </w:r>
    </w:p>
    <w:p w14:paraId="2329E92B" w14:textId="77777777" w:rsidR="009830FA" w:rsidRPr="00E80AC0" w:rsidRDefault="009830FA" w:rsidP="009830FA">
      <w:pPr>
        <w:pStyle w:val="ListParagraph"/>
        <w:numPr>
          <w:ilvl w:val="0"/>
          <w:numId w:val="5"/>
        </w:numPr>
        <w:jc w:val="both"/>
        <w:rPr>
          <w:rFonts w:ascii="Times New Roman" w:hAnsi="Times New Roman" w:cs="Times New Roman"/>
          <w:sz w:val="28"/>
          <w:szCs w:val="28"/>
        </w:rPr>
      </w:pPr>
      <w:r w:rsidRPr="00E80AC0">
        <w:rPr>
          <w:rFonts w:ascii="Times New Roman" w:hAnsi="Times New Roman" w:cs="Times New Roman"/>
          <w:sz w:val="28"/>
          <w:szCs w:val="28"/>
        </w:rPr>
        <w:t>User can PAY the Bill.</w:t>
      </w:r>
    </w:p>
    <w:p w14:paraId="19E2DE55" w14:textId="77777777" w:rsidR="009830FA" w:rsidRPr="00E80AC0" w:rsidRDefault="009830FA" w:rsidP="009830FA">
      <w:pPr>
        <w:pStyle w:val="ListParagraph"/>
        <w:numPr>
          <w:ilvl w:val="0"/>
          <w:numId w:val="5"/>
        </w:numPr>
        <w:jc w:val="both"/>
        <w:rPr>
          <w:rFonts w:ascii="Times New Roman" w:hAnsi="Times New Roman" w:cs="Times New Roman"/>
          <w:sz w:val="28"/>
          <w:szCs w:val="28"/>
        </w:rPr>
      </w:pPr>
      <w:r w:rsidRPr="00E80AC0">
        <w:rPr>
          <w:rFonts w:ascii="Times New Roman" w:hAnsi="Times New Roman" w:cs="Times New Roman"/>
          <w:sz w:val="28"/>
          <w:szCs w:val="28"/>
        </w:rPr>
        <w:t>User can VIEW the Payment History.</w:t>
      </w:r>
    </w:p>
    <w:p w14:paraId="2F780FD6" w14:textId="77777777" w:rsidR="00E719C3" w:rsidRPr="00E80AC0" w:rsidRDefault="00E719C3" w:rsidP="00E719C3">
      <w:pPr>
        <w:jc w:val="both"/>
        <w:rPr>
          <w:rFonts w:ascii="Times New Roman" w:hAnsi="Times New Roman" w:cs="Times New Roman"/>
          <w:sz w:val="28"/>
          <w:szCs w:val="28"/>
        </w:rPr>
      </w:pPr>
    </w:p>
    <w:p w14:paraId="2C045DFC" w14:textId="77777777" w:rsidR="00E9353D" w:rsidRPr="00E80AC0" w:rsidRDefault="00E9353D" w:rsidP="00E719C3">
      <w:pPr>
        <w:jc w:val="both"/>
        <w:rPr>
          <w:rFonts w:ascii="Times New Roman" w:hAnsi="Times New Roman" w:cs="Times New Roman"/>
          <w:sz w:val="28"/>
          <w:szCs w:val="28"/>
        </w:rPr>
      </w:pPr>
    </w:p>
    <w:p w14:paraId="3E964CD6" w14:textId="77777777" w:rsidR="00E9353D" w:rsidRPr="00E80AC0" w:rsidRDefault="00E9353D" w:rsidP="00E719C3">
      <w:pPr>
        <w:jc w:val="both"/>
        <w:rPr>
          <w:rFonts w:ascii="Times New Roman" w:hAnsi="Times New Roman" w:cs="Times New Roman"/>
          <w:sz w:val="28"/>
          <w:szCs w:val="28"/>
        </w:rPr>
      </w:pPr>
    </w:p>
    <w:p w14:paraId="270E81BD" w14:textId="77777777" w:rsidR="00E9353D" w:rsidRPr="00E80AC0" w:rsidRDefault="00E9353D" w:rsidP="00E719C3">
      <w:pPr>
        <w:jc w:val="both"/>
        <w:rPr>
          <w:rFonts w:ascii="Times New Roman" w:hAnsi="Times New Roman" w:cs="Times New Roman"/>
          <w:sz w:val="28"/>
          <w:szCs w:val="28"/>
        </w:rPr>
      </w:pPr>
    </w:p>
    <w:p w14:paraId="7293FAE3" w14:textId="77777777" w:rsidR="00E9353D" w:rsidRPr="00E80AC0" w:rsidRDefault="00E9353D" w:rsidP="00E719C3">
      <w:pPr>
        <w:jc w:val="both"/>
        <w:rPr>
          <w:rFonts w:ascii="Times New Roman" w:hAnsi="Times New Roman" w:cs="Times New Roman"/>
          <w:sz w:val="28"/>
          <w:szCs w:val="28"/>
        </w:rPr>
      </w:pPr>
    </w:p>
    <w:p w14:paraId="320CBE64" w14:textId="77777777" w:rsidR="00E9353D" w:rsidRPr="00E80AC0" w:rsidRDefault="00E9353D" w:rsidP="00E719C3">
      <w:pPr>
        <w:jc w:val="both"/>
        <w:rPr>
          <w:rFonts w:ascii="Times New Roman" w:hAnsi="Times New Roman" w:cs="Times New Roman"/>
          <w:sz w:val="28"/>
          <w:szCs w:val="28"/>
        </w:rPr>
      </w:pPr>
    </w:p>
    <w:p w14:paraId="2DF0D9C5" w14:textId="77777777" w:rsidR="00E9353D" w:rsidRPr="00E80AC0" w:rsidRDefault="00E9353D" w:rsidP="00E719C3">
      <w:pPr>
        <w:jc w:val="both"/>
        <w:rPr>
          <w:rFonts w:ascii="Times New Roman" w:hAnsi="Times New Roman" w:cs="Times New Roman"/>
          <w:sz w:val="28"/>
          <w:szCs w:val="28"/>
        </w:rPr>
      </w:pPr>
    </w:p>
    <w:p w14:paraId="0BDF336F" w14:textId="77777777" w:rsidR="00E9353D" w:rsidRPr="00E80AC0" w:rsidRDefault="00E9353D" w:rsidP="00E719C3">
      <w:pPr>
        <w:jc w:val="both"/>
        <w:rPr>
          <w:rFonts w:ascii="Times New Roman" w:hAnsi="Times New Roman" w:cs="Times New Roman"/>
          <w:sz w:val="28"/>
          <w:szCs w:val="28"/>
        </w:rPr>
      </w:pPr>
    </w:p>
    <w:p w14:paraId="2821D7BC" w14:textId="7F7C02D5" w:rsidR="00E80AC0" w:rsidRPr="00E80AC0" w:rsidRDefault="00E80AC0" w:rsidP="00E80AC0">
      <w:pPr>
        <w:jc w:val="both"/>
        <w:rPr>
          <w:rFonts w:ascii="Times New Roman" w:hAnsi="Times New Roman" w:cs="Times New Roman"/>
          <w:b/>
          <w:color w:val="000000"/>
          <w:sz w:val="26"/>
        </w:rPr>
      </w:pPr>
      <w:r w:rsidRPr="00E80AC0">
        <w:rPr>
          <w:rFonts w:ascii="Times New Roman" w:hAnsi="Times New Roman" w:cs="Times New Roman"/>
          <w:b/>
          <w:color w:val="000000"/>
          <w:sz w:val="26"/>
        </w:rPr>
        <w:t>Hardware &amp; Software Requirement:</w:t>
      </w:r>
    </w:p>
    <w:p w14:paraId="355E03B1" w14:textId="77777777" w:rsidR="00E80AC0" w:rsidRPr="00E80AC0" w:rsidRDefault="00E80AC0" w:rsidP="00E80AC0">
      <w:pPr>
        <w:spacing w:after="309"/>
        <w:ind w:firstLine="360"/>
        <w:jc w:val="both"/>
        <w:rPr>
          <w:rFonts w:ascii="Times New Roman" w:hAnsi="Times New Roman" w:cs="Times New Roman"/>
          <w:color w:val="000000"/>
          <w:sz w:val="26"/>
        </w:rPr>
      </w:pPr>
      <w:r w:rsidRPr="00E80AC0">
        <w:rPr>
          <w:rFonts w:ascii="Times New Roman" w:hAnsi="Times New Roman" w:cs="Times New Roman"/>
          <w:b/>
          <w:color w:val="000000"/>
          <w:sz w:val="26"/>
        </w:rPr>
        <w:t xml:space="preserve">Hardware Interfaces </w:t>
      </w:r>
    </w:p>
    <w:p w14:paraId="72C06035" w14:textId="77777777" w:rsidR="00E80AC0" w:rsidRPr="00E80AC0" w:rsidRDefault="00E80AC0" w:rsidP="00E80AC0">
      <w:pPr>
        <w:numPr>
          <w:ilvl w:val="0"/>
          <w:numId w:val="19"/>
        </w:numPr>
        <w:autoSpaceDN w:val="0"/>
        <w:spacing w:after="309" w:line="240" w:lineRule="auto"/>
        <w:ind w:left="720" w:hanging="360"/>
        <w:jc w:val="both"/>
        <w:rPr>
          <w:rFonts w:ascii="Times New Roman" w:hAnsi="Times New Roman" w:cs="Times New Roman"/>
          <w:color w:val="000000"/>
          <w:sz w:val="24"/>
        </w:rPr>
      </w:pPr>
      <w:r w:rsidRPr="00E80AC0">
        <w:rPr>
          <w:rFonts w:ascii="Times New Roman" w:hAnsi="Times New Roman" w:cs="Times New Roman"/>
          <w:color w:val="000000"/>
          <w:sz w:val="24"/>
        </w:rPr>
        <w:t xml:space="preserve">Minimum Hardware requirement </w:t>
      </w:r>
    </w:p>
    <w:p w14:paraId="5937D953" w14:textId="77777777" w:rsidR="00E80AC0" w:rsidRPr="00E80AC0" w:rsidRDefault="00E80AC0" w:rsidP="00E80AC0">
      <w:pPr>
        <w:numPr>
          <w:ilvl w:val="0"/>
          <w:numId w:val="19"/>
        </w:numPr>
        <w:autoSpaceDN w:val="0"/>
        <w:spacing w:after="309" w:line="240" w:lineRule="auto"/>
        <w:ind w:left="720" w:hanging="360"/>
        <w:jc w:val="both"/>
        <w:rPr>
          <w:rFonts w:ascii="Times New Roman" w:hAnsi="Times New Roman" w:cs="Times New Roman"/>
          <w:color w:val="000000"/>
          <w:sz w:val="24"/>
        </w:rPr>
      </w:pPr>
      <w:r w:rsidRPr="00E80AC0">
        <w:rPr>
          <w:rFonts w:ascii="Times New Roman" w:hAnsi="Times New Roman" w:cs="Times New Roman"/>
          <w:color w:val="000000"/>
          <w:sz w:val="24"/>
        </w:rPr>
        <w:t xml:space="preserve">Processor: P4 3.0 GHz </w:t>
      </w:r>
    </w:p>
    <w:p w14:paraId="4E991999" w14:textId="77777777" w:rsidR="00E80AC0" w:rsidRPr="00E80AC0" w:rsidRDefault="00E80AC0" w:rsidP="00E80AC0">
      <w:pPr>
        <w:numPr>
          <w:ilvl w:val="0"/>
          <w:numId w:val="19"/>
        </w:numPr>
        <w:autoSpaceDN w:val="0"/>
        <w:spacing w:after="309" w:line="240" w:lineRule="auto"/>
        <w:ind w:left="720" w:hanging="360"/>
        <w:jc w:val="both"/>
        <w:rPr>
          <w:rFonts w:ascii="Times New Roman" w:hAnsi="Times New Roman" w:cs="Times New Roman"/>
          <w:color w:val="000000"/>
          <w:sz w:val="24"/>
        </w:rPr>
      </w:pPr>
      <w:r w:rsidRPr="00E80AC0">
        <w:rPr>
          <w:rFonts w:ascii="Times New Roman" w:hAnsi="Times New Roman" w:cs="Times New Roman"/>
          <w:color w:val="000000"/>
          <w:sz w:val="24"/>
        </w:rPr>
        <w:t xml:space="preserve">RAM:1 GB or Higher </w:t>
      </w:r>
    </w:p>
    <w:p w14:paraId="6277D141" w14:textId="77777777" w:rsidR="00E80AC0" w:rsidRPr="00E80AC0" w:rsidRDefault="00E80AC0" w:rsidP="00E80AC0">
      <w:pPr>
        <w:numPr>
          <w:ilvl w:val="0"/>
          <w:numId w:val="19"/>
        </w:numPr>
        <w:autoSpaceDN w:val="0"/>
        <w:spacing w:after="309" w:line="240" w:lineRule="auto"/>
        <w:ind w:left="720" w:hanging="360"/>
        <w:jc w:val="both"/>
        <w:rPr>
          <w:rFonts w:ascii="Times New Roman" w:hAnsi="Times New Roman" w:cs="Times New Roman"/>
          <w:color w:val="000000"/>
          <w:sz w:val="24"/>
        </w:rPr>
      </w:pPr>
      <w:r w:rsidRPr="00E80AC0">
        <w:rPr>
          <w:rFonts w:ascii="Times New Roman" w:hAnsi="Times New Roman" w:cs="Times New Roman"/>
          <w:color w:val="000000"/>
          <w:sz w:val="24"/>
        </w:rPr>
        <w:t xml:space="preserve">Monitor </w:t>
      </w:r>
    </w:p>
    <w:p w14:paraId="29A3A02D" w14:textId="77777777" w:rsidR="00E80AC0" w:rsidRPr="00E80AC0" w:rsidRDefault="00E80AC0" w:rsidP="00E80AC0">
      <w:pPr>
        <w:numPr>
          <w:ilvl w:val="0"/>
          <w:numId w:val="19"/>
        </w:numPr>
        <w:autoSpaceDN w:val="0"/>
        <w:spacing w:after="309" w:line="240" w:lineRule="auto"/>
        <w:ind w:left="720" w:hanging="360"/>
        <w:jc w:val="both"/>
        <w:rPr>
          <w:rFonts w:ascii="Times New Roman" w:hAnsi="Times New Roman" w:cs="Times New Roman"/>
          <w:color w:val="000000"/>
          <w:sz w:val="24"/>
        </w:rPr>
      </w:pPr>
      <w:r w:rsidRPr="00E80AC0">
        <w:rPr>
          <w:rFonts w:ascii="Times New Roman" w:hAnsi="Times New Roman" w:cs="Times New Roman"/>
          <w:color w:val="000000"/>
          <w:sz w:val="24"/>
        </w:rPr>
        <w:t xml:space="preserve">Mouse </w:t>
      </w:r>
    </w:p>
    <w:p w14:paraId="0544B7F7" w14:textId="77777777" w:rsidR="00E80AC0" w:rsidRPr="00E80AC0" w:rsidRDefault="00E80AC0" w:rsidP="00E80AC0">
      <w:pPr>
        <w:numPr>
          <w:ilvl w:val="0"/>
          <w:numId w:val="19"/>
        </w:numPr>
        <w:autoSpaceDN w:val="0"/>
        <w:spacing w:after="0" w:line="240" w:lineRule="auto"/>
        <w:ind w:left="720" w:hanging="360"/>
        <w:jc w:val="both"/>
        <w:rPr>
          <w:rFonts w:ascii="Times New Roman" w:hAnsi="Times New Roman" w:cs="Times New Roman"/>
          <w:color w:val="000000"/>
          <w:sz w:val="24"/>
        </w:rPr>
      </w:pPr>
      <w:r w:rsidRPr="00E80AC0">
        <w:rPr>
          <w:rFonts w:ascii="Times New Roman" w:hAnsi="Times New Roman" w:cs="Times New Roman"/>
          <w:color w:val="000000"/>
          <w:sz w:val="24"/>
        </w:rPr>
        <w:t xml:space="preserve">Hard disk: 80 GB </w:t>
      </w:r>
    </w:p>
    <w:p w14:paraId="49446938" w14:textId="77777777" w:rsidR="00E80AC0" w:rsidRPr="00E80AC0" w:rsidRDefault="00E80AC0" w:rsidP="00E80AC0">
      <w:pPr>
        <w:jc w:val="both"/>
        <w:rPr>
          <w:rFonts w:ascii="Times New Roman" w:hAnsi="Times New Roman" w:cs="Times New Roman"/>
          <w:color w:val="000000"/>
          <w:sz w:val="24"/>
          <w:shd w:val="clear" w:color="auto" w:fill="FFFFFF"/>
        </w:rPr>
      </w:pPr>
    </w:p>
    <w:p w14:paraId="60855EAF" w14:textId="77777777" w:rsidR="00E80AC0" w:rsidRPr="00E80AC0" w:rsidRDefault="00E80AC0" w:rsidP="00E80AC0">
      <w:pPr>
        <w:jc w:val="both"/>
        <w:rPr>
          <w:rFonts w:ascii="Times New Roman" w:hAnsi="Times New Roman" w:cs="Times New Roman"/>
          <w:color w:val="000000"/>
          <w:sz w:val="24"/>
          <w:shd w:val="clear" w:color="auto" w:fill="FFFFFF"/>
        </w:rPr>
      </w:pPr>
    </w:p>
    <w:p w14:paraId="778E5B81" w14:textId="77777777" w:rsidR="00E80AC0" w:rsidRPr="00E80AC0" w:rsidRDefault="00E80AC0" w:rsidP="00E80AC0">
      <w:pPr>
        <w:jc w:val="both"/>
        <w:rPr>
          <w:rFonts w:ascii="Times New Roman" w:hAnsi="Times New Roman" w:cs="Times New Roman"/>
          <w:b/>
          <w:sz w:val="48"/>
          <w:u w:val="single"/>
        </w:rPr>
      </w:pPr>
      <w:r w:rsidRPr="00E80AC0">
        <w:rPr>
          <w:rFonts w:ascii="Times New Roman" w:hAnsi="Times New Roman" w:cs="Times New Roman"/>
          <w:color w:val="000000"/>
          <w:sz w:val="24"/>
          <w:shd w:val="clear" w:color="auto" w:fill="FFFFFF"/>
        </w:rPr>
        <w:t>All these types of software automatic configure inside operating system after installation it having Java, MYSQL, Apache and operating system base configuration file, it doesn’t need to configure manually.</w:t>
      </w:r>
    </w:p>
    <w:p w14:paraId="2B594E57" w14:textId="77777777" w:rsidR="00E80AC0" w:rsidRPr="00E80AC0" w:rsidRDefault="00E80AC0" w:rsidP="00E80AC0">
      <w:pPr>
        <w:jc w:val="both"/>
        <w:rPr>
          <w:rFonts w:ascii="Times New Roman" w:hAnsi="Times New Roman" w:cs="Times New Roman"/>
          <w:b/>
          <w:bCs/>
          <w:sz w:val="48"/>
          <w:szCs w:val="48"/>
        </w:rPr>
      </w:pPr>
      <w:r w:rsidRPr="00E80AC0">
        <w:rPr>
          <w:rFonts w:ascii="Times New Roman" w:hAnsi="Times New Roman" w:cs="Times New Roman"/>
          <w:b/>
          <w:bCs/>
          <w:sz w:val="48"/>
          <w:szCs w:val="48"/>
        </w:rPr>
        <w:t>Technologies Used</w:t>
      </w:r>
    </w:p>
    <w:p w14:paraId="1C1F176E"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The Online Supermarket Billing System utilizes a combination of technologies to create a robust and efficient platform for managing online supermarket operations. Here's a description of the key technologies used in the project:</w:t>
      </w:r>
    </w:p>
    <w:p w14:paraId="6FD296CC" w14:textId="77777777" w:rsidR="00E80AC0" w:rsidRPr="00E80AC0" w:rsidRDefault="00E80AC0" w:rsidP="00E80AC0">
      <w:pPr>
        <w:jc w:val="both"/>
        <w:rPr>
          <w:rFonts w:ascii="Times New Roman" w:hAnsi="Times New Roman" w:cs="Times New Roman"/>
          <w:sz w:val="24"/>
          <w:szCs w:val="24"/>
        </w:rPr>
      </w:pPr>
    </w:p>
    <w:p w14:paraId="7CF00704"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Java:</w:t>
      </w:r>
      <w:r w:rsidRPr="00E80AC0">
        <w:rPr>
          <w:rFonts w:ascii="Times New Roman" w:hAnsi="Times New Roman" w:cs="Times New Roman"/>
          <w:sz w:val="24"/>
          <w:szCs w:val="24"/>
        </w:rPr>
        <w:t xml:space="preserve"> Java serves as the primary programming language for both backend and frontend development. Its platform independence, robustness, and extensive ecosystem make it an ideal choice for building scalable web applications.</w:t>
      </w:r>
    </w:p>
    <w:p w14:paraId="1F4A2ED9" w14:textId="77777777" w:rsidR="00E80AC0" w:rsidRPr="00E80AC0" w:rsidRDefault="00E80AC0" w:rsidP="00E80AC0">
      <w:pPr>
        <w:jc w:val="both"/>
        <w:rPr>
          <w:rFonts w:ascii="Times New Roman" w:hAnsi="Times New Roman" w:cs="Times New Roman"/>
          <w:sz w:val="24"/>
          <w:szCs w:val="24"/>
        </w:rPr>
      </w:pPr>
    </w:p>
    <w:p w14:paraId="7BF40130"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JSP (</w:t>
      </w:r>
      <w:proofErr w:type="spellStart"/>
      <w:r w:rsidRPr="00E80AC0">
        <w:rPr>
          <w:rFonts w:ascii="Times New Roman" w:hAnsi="Times New Roman" w:cs="Times New Roman"/>
          <w:b/>
          <w:bCs/>
          <w:sz w:val="24"/>
          <w:szCs w:val="24"/>
        </w:rPr>
        <w:t>JavaServer</w:t>
      </w:r>
      <w:proofErr w:type="spellEnd"/>
      <w:r w:rsidRPr="00E80AC0">
        <w:rPr>
          <w:rFonts w:ascii="Times New Roman" w:hAnsi="Times New Roman" w:cs="Times New Roman"/>
          <w:b/>
          <w:bCs/>
          <w:sz w:val="24"/>
          <w:szCs w:val="24"/>
        </w:rPr>
        <w:t xml:space="preserve"> Pages):</w:t>
      </w:r>
      <w:r w:rsidRPr="00E80AC0">
        <w:rPr>
          <w:rFonts w:ascii="Times New Roman" w:hAnsi="Times New Roman" w:cs="Times New Roman"/>
          <w:sz w:val="24"/>
          <w:szCs w:val="24"/>
        </w:rPr>
        <w:t xml:space="preserve"> JSP is a technology used for creating dynamic web pages in Java. It allows embedding Java code directly into HTML pages, enabling the creation of dynamic content and server-side logic for generating web responses.</w:t>
      </w:r>
    </w:p>
    <w:p w14:paraId="5ADE7DC8" w14:textId="77777777" w:rsidR="00E80AC0" w:rsidRPr="00E80AC0" w:rsidRDefault="00E80AC0" w:rsidP="00E80AC0">
      <w:pPr>
        <w:jc w:val="both"/>
        <w:rPr>
          <w:rFonts w:ascii="Times New Roman" w:hAnsi="Times New Roman" w:cs="Times New Roman"/>
          <w:sz w:val="24"/>
          <w:szCs w:val="24"/>
        </w:rPr>
      </w:pPr>
    </w:p>
    <w:p w14:paraId="248C3880"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Servlet:</w:t>
      </w:r>
      <w:r w:rsidRPr="00E80AC0">
        <w:rPr>
          <w:rFonts w:ascii="Times New Roman" w:hAnsi="Times New Roman" w:cs="Times New Roman"/>
          <w:sz w:val="24"/>
          <w:szCs w:val="24"/>
        </w:rPr>
        <w:t xml:space="preserve"> A servlet is a Java class that extends the functionality of a web server, enabling the server to dynamically process and respond to client requests over the HTTP protocol. Servlets run on the server-side and handle tasks such as generating dynamic web content, interacting with databases, managing user sessions, and handling form submissions. They provide a powerful and flexible framework for building interactive web applications, offering platform independence, high performance, scalability, and seamless integration with other Java technologies.</w:t>
      </w:r>
    </w:p>
    <w:p w14:paraId="32604DFC" w14:textId="77777777" w:rsidR="00E80AC0" w:rsidRPr="00E80AC0" w:rsidRDefault="00E80AC0" w:rsidP="00E80AC0">
      <w:pPr>
        <w:jc w:val="both"/>
        <w:rPr>
          <w:rFonts w:ascii="Times New Roman" w:hAnsi="Times New Roman" w:cs="Times New Roman"/>
          <w:sz w:val="24"/>
          <w:szCs w:val="24"/>
        </w:rPr>
      </w:pPr>
    </w:p>
    <w:p w14:paraId="339C7AF7"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HTML:</w:t>
      </w:r>
      <w:r w:rsidRPr="00E80AC0">
        <w:rPr>
          <w:rFonts w:ascii="Times New Roman" w:hAnsi="Times New Roman" w:cs="Times New Roman"/>
          <w:sz w:val="24"/>
          <w:szCs w:val="24"/>
        </w:rPr>
        <w:t xml:space="preserve"> HTML (Hypertext Markup Language) is the standard markup language for creating web pages and web applications. It provides the structure and layout for web content, defining elements such as headings, paragraphs, links, and forms.</w:t>
      </w:r>
    </w:p>
    <w:p w14:paraId="152614F9" w14:textId="77777777" w:rsidR="00E80AC0" w:rsidRPr="00E80AC0" w:rsidRDefault="00E80AC0" w:rsidP="00E80AC0">
      <w:pPr>
        <w:jc w:val="both"/>
        <w:rPr>
          <w:rFonts w:ascii="Times New Roman" w:hAnsi="Times New Roman" w:cs="Times New Roman"/>
          <w:sz w:val="24"/>
          <w:szCs w:val="24"/>
        </w:rPr>
      </w:pPr>
    </w:p>
    <w:p w14:paraId="70FF539E"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CSS (Cascading Style Sheets):</w:t>
      </w:r>
      <w:r w:rsidRPr="00E80AC0">
        <w:rPr>
          <w:rFonts w:ascii="Times New Roman" w:hAnsi="Times New Roman" w:cs="Times New Roman"/>
          <w:sz w:val="24"/>
          <w:szCs w:val="24"/>
        </w:rPr>
        <w:t xml:space="preserve"> CSS is a stylesheet language used for styling HTML documents. It allows developers to control the appearance and layout of web pages, including aspects such as colors, fonts, margins, and positioning.</w:t>
      </w:r>
    </w:p>
    <w:p w14:paraId="0E37D953" w14:textId="77777777" w:rsidR="00E80AC0" w:rsidRPr="00E80AC0" w:rsidRDefault="00E80AC0" w:rsidP="00E80AC0">
      <w:pPr>
        <w:jc w:val="both"/>
        <w:rPr>
          <w:rFonts w:ascii="Times New Roman" w:hAnsi="Times New Roman" w:cs="Times New Roman"/>
          <w:sz w:val="24"/>
          <w:szCs w:val="24"/>
        </w:rPr>
      </w:pPr>
    </w:p>
    <w:p w14:paraId="0F99019F"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Bootstrap:</w:t>
      </w:r>
      <w:r w:rsidRPr="00E80AC0">
        <w:rPr>
          <w:rFonts w:ascii="Times New Roman" w:hAnsi="Times New Roman" w:cs="Times New Roman"/>
          <w:sz w:val="24"/>
          <w:szCs w:val="24"/>
        </w:rPr>
        <w:t xml:space="preserve"> Bootstrap is a popular front-end framework for building responsive and mobile-first web applications. It provides a set of pre-designed CSS and JavaScript components that streamline the process of creating modern and visually appealing user interfaces.</w:t>
      </w:r>
    </w:p>
    <w:p w14:paraId="7BDFFAA3"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MySQL:</w:t>
      </w:r>
      <w:r w:rsidRPr="00E80AC0">
        <w:rPr>
          <w:rFonts w:ascii="Times New Roman" w:hAnsi="Times New Roman" w:cs="Times New Roman"/>
          <w:sz w:val="24"/>
          <w:szCs w:val="24"/>
        </w:rPr>
        <w:t xml:space="preserve"> MySQL is a widely-used open-source relational database management system (RDBMS). It offers robust features for managing structured data, including tables, indexes, stored procedures, and transactions, making it suitable for storing and retrieving data in web applications.</w:t>
      </w:r>
    </w:p>
    <w:p w14:paraId="5A9F432A" w14:textId="77777777" w:rsidR="00E80AC0" w:rsidRPr="00E80AC0" w:rsidRDefault="00E80AC0" w:rsidP="00E80AC0">
      <w:pPr>
        <w:jc w:val="both"/>
        <w:rPr>
          <w:rFonts w:ascii="Times New Roman" w:hAnsi="Times New Roman" w:cs="Times New Roman"/>
          <w:sz w:val="24"/>
          <w:szCs w:val="24"/>
        </w:rPr>
      </w:pPr>
    </w:p>
    <w:p w14:paraId="2AE07727"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MySQL Workbench:</w:t>
      </w:r>
      <w:r w:rsidRPr="00E80AC0">
        <w:rPr>
          <w:rFonts w:ascii="Times New Roman" w:hAnsi="Times New Roman" w:cs="Times New Roman"/>
          <w:sz w:val="24"/>
          <w:szCs w:val="24"/>
        </w:rPr>
        <w:t xml:space="preserve"> MySQL Workbench is a visual database design and modeling tool that allows developers to design, visualize, and administer MySQL databases. It provides a </w:t>
      </w:r>
      <w:r w:rsidRPr="00E80AC0">
        <w:rPr>
          <w:rFonts w:ascii="Times New Roman" w:hAnsi="Times New Roman" w:cs="Times New Roman"/>
          <w:sz w:val="24"/>
          <w:szCs w:val="24"/>
        </w:rPr>
        <w:lastRenderedPageBreak/>
        <w:t>user-friendly interface for creating and managing database schemas, tables, and relationships.</w:t>
      </w:r>
    </w:p>
    <w:p w14:paraId="0047E54B" w14:textId="77777777" w:rsidR="00E80AC0" w:rsidRPr="00E80AC0" w:rsidRDefault="00E80AC0" w:rsidP="00E80AC0">
      <w:pPr>
        <w:jc w:val="both"/>
        <w:rPr>
          <w:rFonts w:ascii="Times New Roman" w:hAnsi="Times New Roman" w:cs="Times New Roman"/>
          <w:sz w:val="24"/>
          <w:szCs w:val="24"/>
        </w:rPr>
      </w:pPr>
    </w:p>
    <w:p w14:paraId="613424B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Eclipse:</w:t>
      </w:r>
      <w:r w:rsidRPr="00E80AC0">
        <w:rPr>
          <w:rFonts w:ascii="Times New Roman" w:hAnsi="Times New Roman" w:cs="Times New Roman"/>
          <w:sz w:val="24"/>
          <w:szCs w:val="24"/>
        </w:rPr>
        <w:t xml:space="preserve"> Eclipse is an integrated development environment (IDE) widely used for Java development. It offers a rich set of features, including code editing, debugging, and version control integration, making it a preferred choice for developing Java applications.</w:t>
      </w:r>
    </w:p>
    <w:p w14:paraId="287182B6"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By leveraging these technologies, the Online Supermarket Billing System achieves a balance of efficiency, scalability, and user-friendliness, enabling seamless management of online supermarket operations while providing a satisfying shopping experience for customers.</w:t>
      </w:r>
    </w:p>
    <w:p w14:paraId="25B03624" w14:textId="77777777" w:rsidR="00E80AC0" w:rsidRPr="00E80AC0" w:rsidRDefault="00E80AC0" w:rsidP="00E80AC0">
      <w:pPr>
        <w:jc w:val="both"/>
        <w:rPr>
          <w:rFonts w:ascii="Times New Roman" w:hAnsi="Times New Roman" w:cs="Times New Roman"/>
          <w:sz w:val="24"/>
          <w:szCs w:val="24"/>
        </w:rPr>
      </w:pPr>
    </w:p>
    <w:p w14:paraId="7419DB7E" w14:textId="77777777" w:rsidR="00E80AC0" w:rsidRPr="00E80AC0" w:rsidRDefault="00E80AC0" w:rsidP="00E80AC0">
      <w:pPr>
        <w:jc w:val="both"/>
        <w:rPr>
          <w:rFonts w:ascii="Times New Roman" w:hAnsi="Times New Roman" w:cs="Times New Roman"/>
          <w:b/>
          <w:bCs/>
          <w:sz w:val="48"/>
          <w:szCs w:val="48"/>
        </w:rPr>
      </w:pPr>
      <w:r w:rsidRPr="00E80AC0">
        <w:rPr>
          <w:rFonts w:ascii="Times New Roman" w:hAnsi="Times New Roman" w:cs="Times New Roman"/>
          <w:b/>
          <w:bCs/>
          <w:sz w:val="48"/>
          <w:szCs w:val="48"/>
        </w:rPr>
        <w:t>System Architecture</w:t>
      </w:r>
      <w:r w:rsidRPr="00E80AC0">
        <w:rPr>
          <w:rFonts w:ascii="Times New Roman" w:hAnsi="Times New Roman" w:cs="Times New Roman"/>
          <w:sz w:val="24"/>
          <w:szCs w:val="24"/>
        </w:rPr>
        <w:tab/>
      </w:r>
    </w:p>
    <w:p w14:paraId="1F065781"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System architecture, particularly within the context of web applications, often incorporates the Model-View-Controller (MVC) architectural pattern. MVC provides a structured approach to organizing code and separating concerns within an application, facilitating modularity, scalability, and maintainability.</w:t>
      </w:r>
    </w:p>
    <w:p w14:paraId="5157A48A" w14:textId="77777777" w:rsidR="00E80AC0" w:rsidRPr="00E80AC0" w:rsidRDefault="00E80AC0" w:rsidP="00E80AC0">
      <w:pPr>
        <w:jc w:val="both"/>
        <w:rPr>
          <w:rFonts w:ascii="Times New Roman" w:hAnsi="Times New Roman" w:cs="Times New Roman"/>
          <w:sz w:val="24"/>
          <w:szCs w:val="24"/>
        </w:rPr>
      </w:pPr>
    </w:p>
    <w:p w14:paraId="2A501036"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Here's a breakdown of the MVC architecture:</w:t>
      </w:r>
    </w:p>
    <w:p w14:paraId="5C8AA56E" w14:textId="77777777" w:rsidR="00E80AC0" w:rsidRPr="00E80AC0" w:rsidRDefault="00E80AC0" w:rsidP="00E80AC0">
      <w:pPr>
        <w:jc w:val="both"/>
        <w:rPr>
          <w:rFonts w:ascii="Times New Roman" w:hAnsi="Times New Roman" w:cs="Times New Roman"/>
          <w:sz w:val="24"/>
          <w:szCs w:val="24"/>
        </w:rPr>
      </w:pPr>
    </w:p>
    <w:p w14:paraId="4DF9678B"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Model (M):</w:t>
      </w:r>
    </w:p>
    <w:p w14:paraId="74061FA0"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The Model represents the application's data and business logic. It encapsulates data access, manipulation, and validation operations.</w:t>
      </w:r>
    </w:p>
    <w:p w14:paraId="29F83F0D"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In a typical MVC setup, models are responsible for querying and updating the database, processing business rules, and enforcing data integrity.</w:t>
      </w:r>
    </w:p>
    <w:p w14:paraId="3397AE5D"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Models can be thought of as the "brains" of the application, managing the application's state and responding to requests from the controller or view.</w:t>
      </w:r>
    </w:p>
    <w:p w14:paraId="5D08FB0D" w14:textId="77777777" w:rsidR="00E80AC0" w:rsidRPr="00E80AC0" w:rsidRDefault="00E80AC0" w:rsidP="00E80AC0">
      <w:pPr>
        <w:jc w:val="both"/>
        <w:rPr>
          <w:rFonts w:ascii="Times New Roman" w:hAnsi="Times New Roman" w:cs="Times New Roman"/>
          <w:sz w:val="24"/>
          <w:szCs w:val="24"/>
        </w:rPr>
      </w:pPr>
    </w:p>
    <w:p w14:paraId="3C9416B0"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View (V):</w:t>
      </w:r>
    </w:p>
    <w:p w14:paraId="1837262C"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The View represents the presentation layer of the application. It is responsible for rendering user interfaces and presenting data to the user.</w:t>
      </w:r>
    </w:p>
    <w:p w14:paraId="16C01D5C"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Views typically consist of HTML templates, CSS stylesheets, and client-side scripts (e.g., JavaScript) for dynamic interactions.</w:t>
      </w:r>
    </w:p>
    <w:p w14:paraId="63330ED0" w14:textId="77777777" w:rsidR="00E80AC0" w:rsidRPr="00E80AC0" w:rsidRDefault="00E80AC0" w:rsidP="00E80AC0">
      <w:pPr>
        <w:jc w:val="both"/>
        <w:rPr>
          <w:rFonts w:ascii="Times New Roman" w:hAnsi="Times New Roman" w:cs="Times New Roman"/>
          <w:sz w:val="24"/>
          <w:szCs w:val="24"/>
        </w:rPr>
      </w:pPr>
    </w:p>
    <w:p w14:paraId="38CC2AD6"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lastRenderedPageBreak/>
        <w:t>Views are passive components that receive data from the controller or model and present it to the user in a visually appealing and interactive format.</w:t>
      </w:r>
    </w:p>
    <w:p w14:paraId="0B943574" w14:textId="77777777" w:rsidR="00E80AC0" w:rsidRPr="00E80AC0" w:rsidRDefault="00E80AC0" w:rsidP="00E80AC0">
      <w:pPr>
        <w:jc w:val="both"/>
        <w:rPr>
          <w:rFonts w:ascii="Times New Roman" w:hAnsi="Times New Roman" w:cs="Times New Roman"/>
          <w:sz w:val="24"/>
          <w:szCs w:val="24"/>
        </w:rPr>
      </w:pPr>
    </w:p>
    <w:p w14:paraId="4FD35139"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Controller (C):</w:t>
      </w:r>
    </w:p>
    <w:p w14:paraId="78DFC661"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The Controller acts as an intermediary between the Model and the View, handling user input, processing requests, and coordinating interactions between the Model and the View.</w:t>
      </w:r>
    </w:p>
    <w:p w14:paraId="3BCA6CCD"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Controllers receive input from the user via the View, invoke appropriate actions on the Model based on the user's interactions, and update the View with the results.</w:t>
      </w:r>
    </w:p>
    <w:p w14:paraId="5FBCCE29"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Controllers encapsulate application logic related to request handling, routing, and business process orchestration, keeping the Model and View decoupled and independent.</w:t>
      </w:r>
    </w:p>
    <w:p w14:paraId="693DE4FE" w14:textId="77777777" w:rsidR="00E80AC0" w:rsidRPr="00E80AC0" w:rsidRDefault="00E80AC0" w:rsidP="00E80AC0">
      <w:pPr>
        <w:jc w:val="both"/>
        <w:rPr>
          <w:rFonts w:ascii="Times New Roman" w:hAnsi="Times New Roman" w:cs="Times New Roman"/>
          <w:sz w:val="24"/>
          <w:szCs w:val="24"/>
        </w:rPr>
      </w:pPr>
    </w:p>
    <w:p w14:paraId="0686C5E9"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Key characteristics of the MVC architecture:</w:t>
      </w:r>
    </w:p>
    <w:p w14:paraId="7B6322C1"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Separation of Concerns:</w:t>
      </w:r>
      <w:r w:rsidRPr="00E80AC0">
        <w:rPr>
          <w:rFonts w:ascii="Times New Roman" w:hAnsi="Times New Roman" w:cs="Times New Roman"/>
          <w:sz w:val="24"/>
          <w:szCs w:val="24"/>
        </w:rPr>
        <w:t xml:space="preserve"> MVC separates the application's concerns into distinct components (Model, View, Controller), promoting code organization, reusability, and testability.</w:t>
      </w:r>
    </w:p>
    <w:p w14:paraId="25393F46" w14:textId="77777777" w:rsidR="00E80AC0" w:rsidRPr="00E80AC0" w:rsidRDefault="00E80AC0" w:rsidP="00E80AC0">
      <w:pPr>
        <w:jc w:val="both"/>
        <w:rPr>
          <w:rFonts w:ascii="Times New Roman" w:hAnsi="Times New Roman" w:cs="Times New Roman"/>
          <w:sz w:val="24"/>
          <w:szCs w:val="24"/>
        </w:rPr>
      </w:pPr>
    </w:p>
    <w:p w14:paraId="203D2F55"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Modularity:</w:t>
      </w:r>
      <w:r w:rsidRPr="00E80AC0">
        <w:rPr>
          <w:rFonts w:ascii="Times New Roman" w:hAnsi="Times New Roman" w:cs="Times New Roman"/>
          <w:sz w:val="24"/>
          <w:szCs w:val="24"/>
        </w:rPr>
        <w:t xml:space="preserve"> MVC facilitates modularity by dividing the application into interchangeable components that can be developed, tested, and maintained independently.</w:t>
      </w:r>
    </w:p>
    <w:p w14:paraId="664D8D9E"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Scalability:</w:t>
      </w:r>
      <w:r w:rsidRPr="00E80AC0">
        <w:rPr>
          <w:rFonts w:ascii="Times New Roman" w:hAnsi="Times New Roman" w:cs="Times New Roman"/>
          <w:sz w:val="24"/>
          <w:szCs w:val="24"/>
        </w:rPr>
        <w:t xml:space="preserve"> MVC supports scalability by allowing developers to add or modify components (e.g., controllers, views, models) without affecting other parts of the application, enabling the system to evolve over time.</w:t>
      </w:r>
    </w:p>
    <w:p w14:paraId="483EDA03"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Maintainability:</w:t>
      </w:r>
      <w:r w:rsidRPr="00E80AC0">
        <w:rPr>
          <w:rFonts w:ascii="Times New Roman" w:hAnsi="Times New Roman" w:cs="Times New Roman"/>
          <w:sz w:val="24"/>
          <w:szCs w:val="24"/>
        </w:rPr>
        <w:t xml:space="preserve"> MVC promotes maintainability by isolating changes within specific components, making it easier to identify, understand, and update code without impacting the overall system.</w:t>
      </w:r>
    </w:p>
    <w:p w14:paraId="2E3E895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Flexibility:</w:t>
      </w:r>
      <w:r w:rsidRPr="00E80AC0">
        <w:rPr>
          <w:rFonts w:ascii="Times New Roman" w:hAnsi="Times New Roman" w:cs="Times New Roman"/>
          <w:sz w:val="24"/>
          <w:szCs w:val="24"/>
        </w:rPr>
        <w:t xml:space="preserve"> MVC provides flexibility in choosing technologies and frameworks for implementing each component, allowing developers to leverage the best tools for their specific requirements.</w:t>
      </w:r>
    </w:p>
    <w:p w14:paraId="3027D02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In summary, the MVC architecture provides a structured and flexible approach to designing web applications, emphasizing the separation of concerns and facilitating code organization, modularity, and maintainability. By dividing the application into three distinct layers (Model, View, Controller), MVC enables developers to build robust and scalable software solutions that meet the needs of users and businesses effectively.</w:t>
      </w:r>
    </w:p>
    <w:p w14:paraId="02696A8C" w14:textId="77777777" w:rsidR="00E80AC0" w:rsidRPr="00E80AC0" w:rsidRDefault="00E80AC0" w:rsidP="00E80AC0">
      <w:pPr>
        <w:pStyle w:val="BodyText"/>
        <w:rPr>
          <w:sz w:val="20"/>
        </w:rPr>
      </w:pPr>
    </w:p>
    <w:p w14:paraId="2129326F" w14:textId="40A9BAF6" w:rsidR="00E80AC0" w:rsidRPr="00E80AC0" w:rsidRDefault="00E80AC0" w:rsidP="00E80AC0">
      <w:pPr>
        <w:pStyle w:val="BodyText"/>
        <w:spacing w:before="9"/>
        <w:rPr>
          <w:sz w:val="15"/>
        </w:rPr>
      </w:pPr>
      <w:r w:rsidRPr="00E80AC0">
        <w:rPr>
          <w:noProof/>
        </w:rPr>
        <w:lastRenderedPageBreak/>
        <w:drawing>
          <wp:anchor distT="0" distB="0" distL="0" distR="0" simplePos="0" relativeHeight="251659264" behindDoc="1" locked="0" layoutInCell="1" allowOverlap="1" wp14:anchorId="762BBD20" wp14:editId="2F67EADC">
            <wp:simplePos x="0" y="0"/>
            <wp:positionH relativeFrom="page">
              <wp:posOffset>1600200</wp:posOffset>
            </wp:positionH>
            <wp:positionV relativeFrom="paragraph">
              <wp:posOffset>140335</wp:posOffset>
            </wp:positionV>
            <wp:extent cx="4192270" cy="2773045"/>
            <wp:effectExtent l="0" t="0" r="0" b="0"/>
            <wp:wrapTopAndBottom/>
            <wp:docPr id="2299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2270" cy="2773045"/>
                    </a:xfrm>
                    <a:prstGeom prst="rect">
                      <a:avLst/>
                    </a:prstGeom>
                    <a:noFill/>
                  </pic:spPr>
                </pic:pic>
              </a:graphicData>
            </a:graphic>
            <wp14:sizeRelH relativeFrom="page">
              <wp14:pctWidth>0</wp14:pctWidth>
            </wp14:sizeRelH>
            <wp14:sizeRelV relativeFrom="page">
              <wp14:pctHeight>0</wp14:pctHeight>
            </wp14:sizeRelV>
          </wp:anchor>
        </w:drawing>
      </w:r>
    </w:p>
    <w:p w14:paraId="4480A14C" w14:textId="77777777" w:rsidR="00E80AC0" w:rsidRPr="00E80AC0" w:rsidRDefault="00E80AC0" w:rsidP="00E80AC0">
      <w:pPr>
        <w:rPr>
          <w:rFonts w:ascii="Times New Roman" w:hAnsi="Times New Roman" w:cs="Times New Roman"/>
        </w:rPr>
        <w:sectPr w:rsidR="00E80AC0" w:rsidRPr="00E80AC0" w:rsidSect="00405E15">
          <w:pgSz w:w="11910" w:h="17340"/>
          <w:pgMar w:top="1360" w:right="1560" w:bottom="1200" w:left="1580" w:header="0" w:footer="1014" w:gutter="0"/>
          <w:cols w:space="720"/>
        </w:sectPr>
      </w:pPr>
    </w:p>
    <w:p w14:paraId="15B8AA57" w14:textId="77777777" w:rsidR="00E80AC0" w:rsidRPr="00E80AC0" w:rsidRDefault="00E80AC0" w:rsidP="00E80AC0">
      <w:pPr>
        <w:jc w:val="both"/>
        <w:rPr>
          <w:rFonts w:ascii="Times New Roman" w:hAnsi="Times New Roman" w:cs="Times New Roman"/>
          <w:b/>
          <w:bCs/>
          <w:sz w:val="48"/>
          <w:szCs w:val="48"/>
        </w:rPr>
      </w:pPr>
      <w:r w:rsidRPr="00E80AC0">
        <w:rPr>
          <w:rFonts w:ascii="Times New Roman" w:hAnsi="Times New Roman" w:cs="Times New Roman"/>
          <w:b/>
          <w:bCs/>
          <w:sz w:val="48"/>
          <w:szCs w:val="48"/>
        </w:rPr>
        <w:lastRenderedPageBreak/>
        <w:t>Development Process</w:t>
      </w:r>
    </w:p>
    <w:p w14:paraId="686B9B41"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The development process of the Online Supermarket Billing System was a systematic and collaborative effort aimed at transforming design specifications into a functional software solution. It involved several key stages, each contributing to the creation of a robust and user-friendly application.</w:t>
      </w:r>
    </w:p>
    <w:p w14:paraId="032FE9AE" w14:textId="77777777" w:rsidR="00E80AC0" w:rsidRPr="00E80AC0" w:rsidRDefault="00E80AC0" w:rsidP="00E80AC0">
      <w:pPr>
        <w:jc w:val="both"/>
        <w:rPr>
          <w:rFonts w:ascii="Times New Roman" w:hAnsi="Times New Roman" w:cs="Times New Roman"/>
          <w:sz w:val="24"/>
          <w:szCs w:val="24"/>
        </w:rPr>
      </w:pPr>
    </w:p>
    <w:p w14:paraId="60245C40"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Starting with requirements gathering and analysis, the team meticulously documented the needs and expectations of stakeholders to ensure that the system would meet user requirements. Database design played a crucial role in structuring data storage and management efficiently, laying the groundwork for the rest of the development process.</w:t>
      </w:r>
    </w:p>
    <w:p w14:paraId="6DF3EB40"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 xml:space="preserve">During the development phase, the team implemented the business logic, user interface components, and data access layer using Java, JSP and </w:t>
      </w:r>
      <w:proofErr w:type="gramStart"/>
      <w:r w:rsidRPr="00E80AC0">
        <w:rPr>
          <w:rFonts w:ascii="Times New Roman" w:hAnsi="Times New Roman" w:cs="Times New Roman"/>
          <w:sz w:val="24"/>
          <w:szCs w:val="24"/>
        </w:rPr>
        <w:t>Servlet ,</w:t>
      </w:r>
      <w:proofErr w:type="gramEnd"/>
      <w:r w:rsidRPr="00E80AC0">
        <w:rPr>
          <w:rFonts w:ascii="Times New Roman" w:hAnsi="Times New Roman" w:cs="Times New Roman"/>
          <w:sz w:val="24"/>
          <w:szCs w:val="24"/>
        </w:rPr>
        <w:t xml:space="preserve"> HTML, CSS, Bootstrap, and other technologies. Coding standards and best practices were followed to ensure readability, maintainability, and scalability of the codebase.</w:t>
      </w:r>
    </w:p>
    <w:p w14:paraId="4194EB97"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Testing was an integral part of the development process, with both unit testing and integration testing being conducted to validate the functionality, performance, and reliability of the system. Manual testing played a vital role in identifying and addressing issues, ensuring a high-quality user experience.</w:t>
      </w:r>
    </w:p>
    <w:p w14:paraId="091EC4B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Throughout the development lifecycle, collaboration, communication, and feedback were emphasized, enabling the team to adapt to changing requirements and deliver value incrementally. Continuous integration and deployment practices facilitated the automated build, test, and deployment process, streamlining the development workflow.</w:t>
      </w:r>
    </w:p>
    <w:p w14:paraId="7C6D778B"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In conclusion, the development process of the Online Supermarket Billing System exemplified the principles of modern software engineering, leveraging technology, collaboration, and best practices to deliver a robust and user-friendly solution. By embracing iterative development, testing, and continuous improvement, the team successfully translated design concepts into a functional and scalable application that meets the needs of stakeholders and end-users.</w:t>
      </w:r>
    </w:p>
    <w:p w14:paraId="0E901240" w14:textId="77777777" w:rsidR="00E80AC0" w:rsidRPr="00E80AC0" w:rsidRDefault="00E80AC0" w:rsidP="00E80AC0">
      <w:pPr>
        <w:jc w:val="both"/>
        <w:rPr>
          <w:rFonts w:ascii="Times New Roman" w:hAnsi="Times New Roman" w:cs="Times New Roman"/>
          <w:b/>
          <w:bCs/>
          <w:sz w:val="32"/>
          <w:szCs w:val="32"/>
        </w:rPr>
      </w:pPr>
      <w:r w:rsidRPr="00E80AC0">
        <w:rPr>
          <w:rFonts w:ascii="Times New Roman" w:hAnsi="Times New Roman" w:cs="Times New Roman"/>
          <w:b/>
          <w:bCs/>
          <w:sz w:val="32"/>
          <w:szCs w:val="32"/>
        </w:rPr>
        <w:t xml:space="preserve">Requirements gathering and analysis: </w:t>
      </w:r>
    </w:p>
    <w:p w14:paraId="4818D360"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Requirements gathering and analysis is a crucial phase in the software development lifecycle, as it sets the foundation for building a successful system that meets the needs of stakeholders and end-users. This phase involves gathering, documenting, analyzing, and prioritizing the requirements of the project. Here's a detailed overview of each step:</w:t>
      </w:r>
    </w:p>
    <w:p w14:paraId="7B71F791" w14:textId="77777777" w:rsidR="00E80AC0" w:rsidRPr="00E80AC0" w:rsidRDefault="00E80AC0" w:rsidP="00E80AC0">
      <w:pPr>
        <w:pStyle w:val="ListParagraph"/>
        <w:numPr>
          <w:ilvl w:val="0"/>
          <w:numId w:val="2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Conduct interviews, workshops, or surveys with stakeholders to gather requirements.</w:t>
      </w:r>
    </w:p>
    <w:p w14:paraId="5E3372E1" w14:textId="77777777" w:rsidR="00E80AC0" w:rsidRPr="00E80AC0" w:rsidRDefault="00E80AC0" w:rsidP="00E80AC0">
      <w:pPr>
        <w:pStyle w:val="ListParagraph"/>
        <w:numPr>
          <w:ilvl w:val="0"/>
          <w:numId w:val="2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Document functional requirements, such as user roles, features, and workflows.</w:t>
      </w:r>
    </w:p>
    <w:p w14:paraId="76CB0FA8" w14:textId="77777777" w:rsidR="00E80AC0" w:rsidRPr="00E80AC0" w:rsidRDefault="00E80AC0" w:rsidP="00E80AC0">
      <w:pPr>
        <w:pStyle w:val="ListParagraph"/>
        <w:numPr>
          <w:ilvl w:val="0"/>
          <w:numId w:val="2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Define non-functional requirements, including performance, security, and scalability criteria.</w:t>
      </w:r>
    </w:p>
    <w:p w14:paraId="67248BC7" w14:textId="77777777" w:rsidR="00E80AC0" w:rsidRPr="00E80AC0" w:rsidRDefault="00E80AC0" w:rsidP="00E80AC0">
      <w:pPr>
        <w:pStyle w:val="ListParagraph"/>
        <w:numPr>
          <w:ilvl w:val="0"/>
          <w:numId w:val="2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Prioritize requirements and create a requirements specification document.</w:t>
      </w:r>
    </w:p>
    <w:p w14:paraId="001332EE" w14:textId="77777777" w:rsidR="00E80AC0" w:rsidRPr="00E80AC0" w:rsidRDefault="00E80AC0" w:rsidP="00E80AC0">
      <w:pPr>
        <w:pStyle w:val="ListParagraph"/>
        <w:numPr>
          <w:ilvl w:val="0"/>
          <w:numId w:val="2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lastRenderedPageBreak/>
        <w:t>Review and validate requirements with stakeholders to ensure alignment with business objectives.</w:t>
      </w:r>
    </w:p>
    <w:p w14:paraId="7B957B92"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Identify Stakeholders:</w:t>
      </w:r>
      <w:r w:rsidRPr="00E80AC0">
        <w:rPr>
          <w:rFonts w:ascii="Times New Roman" w:hAnsi="Times New Roman" w:cs="Times New Roman"/>
          <w:sz w:val="24"/>
          <w:szCs w:val="24"/>
        </w:rPr>
        <w:t xml:space="preserve"> Begin by identifying all stakeholders involved in the project. Stakeholders may include end-users, customers, project sponsors, business owners, subject matter experts, and other relevant parties. Each stakeholder may have unique perspectives, requirements, and expectations for the system.</w:t>
      </w:r>
    </w:p>
    <w:p w14:paraId="30B28933"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Conduct Stakeholder Interviews and Workshops:</w:t>
      </w:r>
      <w:r w:rsidRPr="00E80AC0">
        <w:rPr>
          <w:rFonts w:ascii="Times New Roman" w:hAnsi="Times New Roman" w:cs="Times New Roman"/>
          <w:sz w:val="24"/>
          <w:szCs w:val="24"/>
        </w:rPr>
        <w:t xml:space="preserve"> Engage with stakeholders through interviews, workshops, surveys, or focus groups to gather insights into their needs, goals, and pain points. Use open-ended questions to encourage stakeholders to articulate their requirements and preferences. Record all feedback and insights gathered during these sessions.</w:t>
      </w:r>
    </w:p>
    <w:p w14:paraId="4C464610"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Elicit Requirements:</w:t>
      </w:r>
      <w:r w:rsidRPr="00E80AC0">
        <w:rPr>
          <w:rFonts w:ascii="Times New Roman" w:hAnsi="Times New Roman" w:cs="Times New Roman"/>
          <w:sz w:val="24"/>
          <w:szCs w:val="24"/>
        </w:rPr>
        <w:t xml:space="preserve"> Use various techniques to elicit requirements from stakeholders, such as:</w:t>
      </w:r>
    </w:p>
    <w:p w14:paraId="3EFABA2A" w14:textId="77777777" w:rsidR="00E80AC0" w:rsidRPr="00E80AC0" w:rsidRDefault="00E80AC0" w:rsidP="00E80AC0">
      <w:pPr>
        <w:pStyle w:val="ListParagraph"/>
        <w:numPr>
          <w:ilvl w:val="0"/>
          <w:numId w:val="2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b/>
          <w:bCs/>
          <w:sz w:val="24"/>
          <w:szCs w:val="24"/>
        </w:rPr>
        <w:t>Requirements workshops:</w:t>
      </w:r>
      <w:r w:rsidRPr="00E80AC0">
        <w:rPr>
          <w:rFonts w:ascii="Times New Roman" w:hAnsi="Times New Roman" w:cs="Times New Roman"/>
          <w:sz w:val="24"/>
          <w:szCs w:val="24"/>
        </w:rPr>
        <w:t xml:space="preserve"> Bring together stakeholders to collaborate on defining requirements.</w:t>
      </w:r>
    </w:p>
    <w:p w14:paraId="33C4BBBE" w14:textId="77777777" w:rsidR="00E80AC0" w:rsidRPr="00E80AC0" w:rsidRDefault="00E80AC0" w:rsidP="00E80AC0">
      <w:pPr>
        <w:pStyle w:val="ListParagraph"/>
        <w:numPr>
          <w:ilvl w:val="0"/>
          <w:numId w:val="2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b/>
          <w:bCs/>
          <w:sz w:val="24"/>
          <w:szCs w:val="24"/>
        </w:rPr>
        <w:t>Brainstorming sessions:</w:t>
      </w:r>
      <w:r w:rsidRPr="00E80AC0">
        <w:rPr>
          <w:rFonts w:ascii="Times New Roman" w:hAnsi="Times New Roman" w:cs="Times New Roman"/>
          <w:sz w:val="24"/>
          <w:szCs w:val="24"/>
        </w:rPr>
        <w:t xml:space="preserve"> Encourage stakeholders to generate ideas and requirements collectively.</w:t>
      </w:r>
    </w:p>
    <w:p w14:paraId="1D6343BD" w14:textId="77777777" w:rsidR="00E80AC0" w:rsidRPr="00E80AC0" w:rsidRDefault="00E80AC0" w:rsidP="00E80AC0">
      <w:pPr>
        <w:pStyle w:val="ListParagraph"/>
        <w:numPr>
          <w:ilvl w:val="0"/>
          <w:numId w:val="2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b/>
          <w:bCs/>
          <w:sz w:val="24"/>
          <w:szCs w:val="24"/>
        </w:rPr>
        <w:t>Prototyping:</w:t>
      </w:r>
      <w:r w:rsidRPr="00E80AC0">
        <w:rPr>
          <w:rFonts w:ascii="Times New Roman" w:hAnsi="Times New Roman" w:cs="Times New Roman"/>
          <w:sz w:val="24"/>
          <w:szCs w:val="24"/>
        </w:rPr>
        <w:t xml:space="preserve"> Create mockups or prototypes to visualize and validate requirements.</w:t>
      </w:r>
    </w:p>
    <w:p w14:paraId="042A69BA" w14:textId="77777777" w:rsidR="00E80AC0" w:rsidRPr="00E80AC0" w:rsidRDefault="00E80AC0" w:rsidP="00E80AC0">
      <w:pPr>
        <w:pStyle w:val="ListParagraph"/>
        <w:numPr>
          <w:ilvl w:val="0"/>
          <w:numId w:val="2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Use case analysis: Identify and document specific use cases to understand how users will interact with the system.</w:t>
      </w:r>
    </w:p>
    <w:p w14:paraId="6A26C3A8" w14:textId="77777777" w:rsidR="00E80AC0" w:rsidRPr="00E80AC0" w:rsidRDefault="00E80AC0" w:rsidP="00E80AC0">
      <w:pPr>
        <w:pStyle w:val="ListParagraph"/>
        <w:numPr>
          <w:ilvl w:val="0"/>
          <w:numId w:val="2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b/>
          <w:bCs/>
          <w:sz w:val="24"/>
          <w:szCs w:val="24"/>
        </w:rPr>
        <w:t>User stories:</w:t>
      </w:r>
      <w:r w:rsidRPr="00E80AC0">
        <w:rPr>
          <w:rFonts w:ascii="Times New Roman" w:hAnsi="Times New Roman" w:cs="Times New Roman"/>
          <w:sz w:val="24"/>
          <w:szCs w:val="24"/>
        </w:rPr>
        <w:t xml:space="preserve"> Capture requirements from the perspective of end-users in the form of user stories.</w:t>
      </w:r>
    </w:p>
    <w:p w14:paraId="6C2D01FC" w14:textId="77777777" w:rsidR="00E80AC0" w:rsidRPr="00E80AC0" w:rsidRDefault="00E80AC0" w:rsidP="00E80AC0">
      <w:pPr>
        <w:pStyle w:val="ListParagraph"/>
        <w:numPr>
          <w:ilvl w:val="0"/>
          <w:numId w:val="2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b/>
          <w:bCs/>
          <w:sz w:val="24"/>
          <w:szCs w:val="24"/>
        </w:rPr>
        <w:t>Surveys and questionnaires:</w:t>
      </w:r>
      <w:r w:rsidRPr="00E80AC0">
        <w:rPr>
          <w:rFonts w:ascii="Times New Roman" w:hAnsi="Times New Roman" w:cs="Times New Roman"/>
          <w:sz w:val="24"/>
          <w:szCs w:val="24"/>
        </w:rPr>
        <w:t xml:space="preserve"> Collect feedback from a larger audience to validate and prioritize requirements.</w:t>
      </w:r>
    </w:p>
    <w:p w14:paraId="15B2075A"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Document Requirements:</w:t>
      </w:r>
      <w:r w:rsidRPr="00E80AC0">
        <w:rPr>
          <w:rFonts w:ascii="Times New Roman" w:hAnsi="Times New Roman" w:cs="Times New Roman"/>
          <w:sz w:val="24"/>
          <w:szCs w:val="24"/>
        </w:rPr>
        <w:t xml:space="preserve"> Document all gathered requirements in a structured format, such as a Requirements Specification Document (RSD) or a Product Backlog. Include both functional requirements (what the system should do) and non-functional requirements (qualities or constraints of the system, such as performance, security, usability, etc.). Use clear, concise language and provide examples or use cases to illustrate each requirement.</w:t>
      </w:r>
    </w:p>
    <w:p w14:paraId="69D0C343"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Analyze Requirements:</w:t>
      </w:r>
      <w:r w:rsidRPr="00E80AC0">
        <w:rPr>
          <w:rFonts w:ascii="Times New Roman" w:hAnsi="Times New Roman" w:cs="Times New Roman"/>
          <w:sz w:val="24"/>
          <w:szCs w:val="24"/>
        </w:rPr>
        <w:t xml:space="preserve"> Analyze the gathered requirements to ensure they are complete, consistent, unambiguous, and feasible. Look for dependencies and conflicts between requirements and resolve them collaboratively with stakeholders. Prioritize requirements based on their importance to the project goals, business value, and constraints.</w:t>
      </w:r>
    </w:p>
    <w:p w14:paraId="08DFCAB1"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Validate Requirements:</w:t>
      </w:r>
      <w:r w:rsidRPr="00E80AC0">
        <w:rPr>
          <w:rFonts w:ascii="Times New Roman" w:hAnsi="Times New Roman" w:cs="Times New Roman"/>
          <w:sz w:val="24"/>
          <w:szCs w:val="24"/>
        </w:rPr>
        <w:t xml:space="preserve"> Validate the requirements with stakeholders to ensure they accurately reflect their needs and expectations. Use techniques such as reviews, walkthroughs, and prototypes to gather feedback and make necessary revisions. Continuous validation and refinement of requirements help minimize the risk of misunderstandings and scope creep.</w:t>
      </w:r>
    </w:p>
    <w:p w14:paraId="0C6FAA9E"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t>Manage Requirements Changes:</w:t>
      </w:r>
      <w:r w:rsidRPr="00E80AC0">
        <w:rPr>
          <w:rFonts w:ascii="Times New Roman" w:hAnsi="Times New Roman" w:cs="Times New Roman"/>
          <w:sz w:val="24"/>
          <w:szCs w:val="24"/>
        </w:rPr>
        <w:t xml:space="preserve"> Establish a process for managing changes to requirements throughout the project lifecycle. Use a version control system to track changes and updates to the requirements documentation. Communicate changes effectively to all stakeholders and assess their impact on project scope, schedule, and resources.</w:t>
      </w:r>
    </w:p>
    <w:p w14:paraId="32F1195C"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b/>
          <w:bCs/>
          <w:sz w:val="24"/>
          <w:szCs w:val="24"/>
        </w:rPr>
        <w:lastRenderedPageBreak/>
        <w:t>Obtain Stakeholder Sign-off:</w:t>
      </w:r>
      <w:r w:rsidRPr="00E80AC0">
        <w:rPr>
          <w:rFonts w:ascii="Times New Roman" w:hAnsi="Times New Roman" w:cs="Times New Roman"/>
          <w:sz w:val="24"/>
          <w:szCs w:val="24"/>
        </w:rPr>
        <w:t xml:space="preserve"> Seek formal approval or sign-off from key stakeholders once the requirements are finalized and agreed upon. This indicates their commitment to the documented requirements and provides a baseline for subsequent phases of the project.</w:t>
      </w:r>
    </w:p>
    <w:p w14:paraId="6666AD7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By following a systematic approach to requirements gathering and analysis, software development teams can ensure that the resulting system aligns with stakeholders' needs and expectations, leading to a successful outcome for the project. Effective communication, collaboration, and documentation are essential throughout this phase to capture and validate requirements accurately.</w:t>
      </w:r>
    </w:p>
    <w:p w14:paraId="0C19C6A3" w14:textId="77777777" w:rsidR="00E80AC0" w:rsidRPr="00E80AC0" w:rsidRDefault="00E80AC0" w:rsidP="00E80AC0">
      <w:pPr>
        <w:jc w:val="both"/>
        <w:rPr>
          <w:rFonts w:ascii="Times New Roman" w:hAnsi="Times New Roman" w:cs="Times New Roman"/>
          <w:b/>
          <w:bCs/>
          <w:sz w:val="32"/>
          <w:szCs w:val="32"/>
        </w:rPr>
      </w:pPr>
      <w:r w:rsidRPr="00E80AC0">
        <w:rPr>
          <w:rFonts w:ascii="Times New Roman" w:hAnsi="Times New Roman" w:cs="Times New Roman"/>
          <w:b/>
          <w:bCs/>
          <w:sz w:val="32"/>
          <w:szCs w:val="32"/>
        </w:rPr>
        <w:t>Database design</w:t>
      </w:r>
    </w:p>
    <w:p w14:paraId="53E62039"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Database design is a critical aspect of software development, as it lays the foundation for storing, managing, and retrieving data efficiently and accurately within an application. Effective database design ensures data integrity, performance, scalability, and flexibility. Here's a detailed overview of the database design process:</w:t>
      </w:r>
    </w:p>
    <w:p w14:paraId="3E6F0FB6"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Requirements Analysis:</w:t>
      </w:r>
    </w:p>
    <w:p w14:paraId="45BA8D43"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Begin by understanding the requirements of the application and the data it needs to store and manipulate. Identify the entities (objects or concepts) within the domain of the application and the relationships between them.</w:t>
      </w:r>
    </w:p>
    <w:p w14:paraId="20CA1C82"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Conduct interviews and discussions with stakeholders to gather insights into the data requirements, business rules, and constraints.</w:t>
      </w:r>
    </w:p>
    <w:p w14:paraId="04B4608D"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Analyze existing documents, such as business requirements documents, use cases, and user stories, to extract relevant data requirements.</w:t>
      </w:r>
    </w:p>
    <w:p w14:paraId="16E8B2FA"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Conceptual Database Design:</w:t>
      </w:r>
    </w:p>
    <w:p w14:paraId="7826EBAC"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Create a conceptual data model that represents the high-level structure of the database, independent of any specific database management system (DBMS).</w:t>
      </w:r>
    </w:p>
    <w:p w14:paraId="082C10EF"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Use conceptual modeling techniques, such as Entity-Relationship Diagrams (ERDs) or Unified Modeling Language (UML) diagrams, to visualize the entities, attributes, and relationships in the domain.</w:t>
      </w:r>
    </w:p>
    <w:p w14:paraId="1D926696"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Define entity types, their attributes, and the relationships between entities. This stage focuses on understanding the semantics of the data without considering implementation details.</w:t>
      </w:r>
    </w:p>
    <w:p w14:paraId="14764018"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Logical Database Design:</w:t>
      </w:r>
    </w:p>
    <w:p w14:paraId="178583A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Translate the conceptual data model into a logical data model that can be implemented in a specific DBMS.</w:t>
      </w:r>
    </w:p>
    <w:p w14:paraId="78187A93"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Choose an appropriate data model, such as relational, document-oriented, or graph-based, based on the requirements of the application and the characteristics of the data.</w:t>
      </w:r>
    </w:p>
    <w:p w14:paraId="5E23629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lastRenderedPageBreak/>
        <w:t>Design the tables (for relational databases) or collections (for NoSQL databases) to represent the entities and relationships identified in the conceptual model.</w:t>
      </w:r>
    </w:p>
    <w:p w14:paraId="0E8A518A"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Define the primary keys, foreign keys, indexes, constraints, and data types for each table or collection.</w:t>
      </w:r>
    </w:p>
    <w:p w14:paraId="6B66D952"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Normalize the data model to eliminate redundancy and ensure data integrity. Use normalization techniques, such as First Normal Form (1NF), Second Normal Form (2NF), and Third Normal Form (3NF), to reduce data redundancy and dependency.</w:t>
      </w:r>
    </w:p>
    <w:p w14:paraId="63AC15D9"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Physical Database Design:</w:t>
      </w:r>
    </w:p>
    <w:p w14:paraId="5BCF17CC"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Translate the logical data model into a physical schema that can be implemented in the chosen DBMS.</w:t>
      </w:r>
    </w:p>
    <w:p w14:paraId="32D0D184"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Decide on storage structures, such as tables, indexes, partitions, and tablespaces, to optimize data storage and access.</w:t>
      </w:r>
    </w:p>
    <w:p w14:paraId="100277B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Define data partitioning and clustering strategies to improve performance and scalability.</w:t>
      </w:r>
    </w:p>
    <w:p w14:paraId="49B77B40"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Consider factors such as data volume, access patterns, concurrency, and security requirements when designing the physical schema.</w:t>
      </w:r>
    </w:p>
    <w:p w14:paraId="1F0022F0"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 xml:space="preserve">Optimize the database design for performance by </w:t>
      </w:r>
      <w:proofErr w:type="spellStart"/>
      <w:r w:rsidRPr="00E80AC0">
        <w:rPr>
          <w:rFonts w:ascii="Times New Roman" w:hAnsi="Times New Roman" w:cs="Times New Roman"/>
          <w:sz w:val="24"/>
          <w:szCs w:val="24"/>
        </w:rPr>
        <w:t>denormalizing</w:t>
      </w:r>
      <w:proofErr w:type="spellEnd"/>
      <w:r w:rsidRPr="00E80AC0">
        <w:rPr>
          <w:rFonts w:ascii="Times New Roman" w:hAnsi="Times New Roman" w:cs="Times New Roman"/>
          <w:sz w:val="24"/>
          <w:szCs w:val="24"/>
        </w:rPr>
        <w:t xml:space="preserve"> tables, creating appropriate indexes, and partitioning data as needed.</w:t>
      </w:r>
    </w:p>
    <w:p w14:paraId="63491F1C"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Data Integrity and Constraints:</w:t>
      </w:r>
    </w:p>
    <w:p w14:paraId="073B71C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Enforce data integrity by defining constraints and rules that govern the validity of data in the database.</w:t>
      </w:r>
    </w:p>
    <w:p w14:paraId="0E88BBC2"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Define primary key constraints to ensure uniqueness of records, foreign key constraints to enforce referential integrity between tables, and other constraints such as NOT NULL, UNIQUE, CHECK, and DEFAULT constraints.</w:t>
      </w:r>
    </w:p>
    <w:p w14:paraId="2E97BA80"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Implement business rules and validation logic within the database using triggers, stored procedures, or constraints to maintain data consistency and integrity.</w:t>
      </w:r>
    </w:p>
    <w:p w14:paraId="0DDA7CBF"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Data Security and Access Control:</w:t>
      </w:r>
    </w:p>
    <w:p w14:paraId="11F0605D"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Implement security measures to protect sensitive data and ensure that only authorized users have access to the database.</w:t>
      </w:r>
    </w:p>
    <w:p w14:paraId="4DAD935F"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Define user roles and privileges to restrict access to specific tables, views, or operations based on the principle of least privilege.</w:t>
      </w:r>
    </w:p>
    <w:p w14:paraId="16FB7736"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Implement encryption, authentication, and auditing mechanisms to safeguard data privacy and prevent unauthorized access or tampering.</w:t>
      </w:r>
    </w:p>
    <w:p w14:paraId="481901F9"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Database Maintenance and Optimization:</w:t>
      </w:r>
    </w:p>
    <w:p w14:paraId="026D7F82"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Plan for ongoing database maintenance tasks, such as backup and recovery, database tuning, and performance monitoring.</w:t>
      </w:r>
    </w:p>
    <w:p w14:paraId="3DC14DBB"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lastRenderedPageBreak/>
        <w:t>Monitor database performance metrics, such as query execution times, resource utilization, and throughput, to identify bottlenecks and optimize performance.</w:t>
      </w:r>
    </w:p>
    <w:p w14:paraId="3BCFDEEB"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Implement indexing strategies, query optimization techniques, and database caching to improve query performance and response times.</w:t>
      </w:r>
    </w:p>
    <w:p w14:paraId="30A7C200"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Regularly review and optimize the database schema, data storage structures, and indexing strategies to ensure optimal performance and scalability as the application evolves.</w:t>
      </w:r>
    </w:p>
    <w:p w14:paraId="2ECA51AB"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Documentation and Communication:</w:t>
      </w:r>
    </w:p>
    <w:p w14:paraId="22ABD48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Document the database design, including the conceptual, logical, and physical models, as well as any design decisions, assumptions, and trade-offs made during the process.</w:t>
      </w:r>
    </w:p>
    <w:p w14:paraId="35051CDB"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Communicate the database design to stakeholders, developers, and other members of the project team to ensure a common understanding of the data model and its implications.</w:t>
      </w:r>
    </w:p>
    <w:p w14:paraId="2030C0EC"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Provide documentation and training materials to support database administrators, developers, and users in understanding and working with the database effectively.</w:t>
      </w:r>
    </w:p>
    <w:p w14:paraId="0965DC87"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By following a structured approach to database design, software development teams can create well-designed databases that meet the requirements of the application, optimize performance, ensure data integrity, and support future growth and evolution. Effective database design is essential for building robust and scalable software systems that efficiently manage and leverage data to drive business value.</w:t>
      </w:r>
    </w:p>
    <w:p w14:paraId="23C9E2C3" w14:textId="77777777" w:rsidR="00E80AC0" w:rsidRPr="00E80AC0" w:rsidRDefault="00E80AC0" w:rsidP="00E80AC0">
      <w:pPr>
        <w:pStyle w:val="ListParagraph"/>
        <w:numPr>
          <w:ilvl w:val="0"/>
          <w:numId w:val="2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Analyze the application's data requirements based on the gathered requirements.</w:t>
      </w:r>
    </w:p>
    <w:p w14:paraId="130D23C4" w14:textId="77777777" w:rsidR="00E80AC0" w:rsidRPr="00E80AC0" w:rsidRDefault="00E80AC0" w:rsidP="00E80AC0">
      <w:pPr>
        <w:pStyle w:val="ListParagraph"/>
        <w:numPr>
          <w:ilvl w:val="0"/>
          <w:numId w:val="2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Identify entities, attributes, and relationships to model the data effectively.</w:t>
      </w:r>
    </w:p>
    <w:p w14:paraId="7A21D045" w14:textId="77777777" w:rsidR="00E80AC0" w:rsidRPr="00E80AC0" w:rsidRDefault="00E80AC0" w:rsidP="00E80AC0">
      <w:pPr>
        <w:pStyle w:val="ListParagraph"/>
        <w:numPr>
          <w:ilvl w:val="0"/>
          <w:numId w:val="2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 xml:space="preserve">Create an Entity-Relationship Diagram (ERD) using tools like </w:t>
      </w:r>
      <w:proofErr w:type="spellStart"/>
      <w:r w:rsidRPr="00E80AC0">
        <w:rPr>
          <w:rFonts w:ascii="Times New Roman" w:hAnsi="Times New Roman" w:cs="Times New Roman"/>
          <w:sz w:val="24"/>
          <w:szCs w:val="24"/>
        </w:rPr>
        <w:t>Lucidchart</w:t>
      </w:r>
      <w:proofErr w:type="spellEnd"/>
      <w:r w:rsidRPr="00E80AC0">
        <w:rPr>
          <w:rFonts w:ascii="Times New Roman" w:hAnsi="Times New Roman" w:cs="Times New Roman"/>
          <w:sz w:val="24"/>
          <w:szCs w:val="24"/>
        </w:rPr>
        <w:t xml:space="preserve"> or draw.io.</w:t>
      </w:r>
    </w:p>
    <w:p w14:paraId="7E3FDE80" w14:textId="77777777" w:rsidR="00E80AC0" w:rsidRPr="00E80AC0" w:rsidRDefault="00E80AC0" w:rsidP="00E80AC0">
      <w:pPr>
        <w:pStyle w:val="ListParagraph"/>
        <w:numPr>
          <w:ilvl w:val="0"/>
          <w:numId w:val="2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Normalize the database schema to eliminate redundancy and improve data integrity.</w:t>
      </w:r>
    </w:p>
    <w:p w14:paraId="7347C304" w14:textId="77777777" w:rsidR="00E80AC0" w:rsidRPr="00E80AC0" w:rsidRDefault="00E80AC0" w:rsidP="00E80AC0">
      <w:pPr>
        <w:pStyle w:val="ListParagraph"/>
        <w:numPr>
          <w:ilvl w:val="0"/>
          <w:numId w:val="2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Define database constraints, such as primary keys, foreign keys, and unique constraints.</w:t>
      </w:r>
    </w:p>
    <w:p w14:paraId="23116DA9" w14:textId="77777777" w:rsidR="00E80AC0" w:rsidRPr="00E80AC0" w:rsidRDefault="00E80AC0" w:rsidP="00E80AC0">
      <w:pPr>
        <w:pStyle w:val="ListParagraph"/>
        <w:numPr>
          <w:ilvl w:val="0"/>
          <w:numId w:val="2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Consider indexing strategies to optimize query performance for frequently accessed data.</w:t>
      </w:r>
    </w:p>
    <w:p w14:paraId="6EA8B3F3" w14:textId="77777777" w:rsidR="00E80AC0" w:rsidRPr="00E80AC0" w:rsidRDefault="00E80AC0" w:rsidP="00E80AC0">
      <w:pPr>
        <w:jc w:val="both"/>
        <w:rPr>
          <w:rFonts w:ascii="Times New Roman" w:hAnsi="Times New Roman" w:cs="Times New Roman"/>
          <w:b/>
          <w:bCs/>
          <w:sz w:val="28"/>
        </w:rPr>
      </w:pPr>
      <w:r w:rsidRPr="00E80AC0">
        <w:rPr>
          <w:rFonts w:ascii="Times New Roman" w:hAnsi="Times New Roman" w:cs="Times New Roman"/>
          <w:b/>
          <w:bCs/>
          <w:sz w:val="28"/>
        </w:rPr>
        <w:t>Entity Relationship Diagram</w:t>
      </w:r>
    </w:p>
    <w:p w14:paraId="590C5D06"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An Entity-Relationship Diagram (ERD) is a graphical representation used in database design to visualize the relationships between entities in a domain and the attributes associated with those entities. ERDs are an essential tool for understanding and communicating the structure of a database schema.</w:t>
      </w:r>
    </w:p>
    <w:p w14:paraId="4A5990D0" w14:textId="77777777" w:rsidR="00E80AC0" w:rsidRPr="00E80AC0" w:rsidRDefault="00E80AC0" w:rsidP="00E80AC0">
      <w:pPr>
        <w:pStyle w:val="BodyText"/>
        <w:rPr>
          <w:b/>
          <w:sz w:val="32"/>
          <w:szCs w:val="32"/>
        </w:rPr>
      </w:pPr>
    </w:p>
    <w:p w14:paraId="1EFD5360" w14:textId="77777777" w:rsidR="007E0209" w:rsidRPr="00E80AC0" w:rsidRDefault="007E0209" w:rsidP="0032506E">
      <w:pPr>
        <w:rPr>
          <w:rFonts w:ascii="Times New Roman" w:hAnsi="Times New Roman" w:cs="Times New Roman"/>
          <w:b/>
          <w:sz w:val="26"/>
          <w:szCs w:val="26"/>
        </w:rPr>
      </w:pPr>
      <w:r w:rsidRPr="00E80AC0">
        <w:rPr>
          <w:rFonts w:ascii="Times New Roman" w:hAnsi="Times New Roman" w:cs="Times New Roman"/>
          <w:b/>
          <w:noProof/>
          <w:sz w:val="26"/>
          <w:szCs w:val="26"/>
        </w:rPr>
        <w:lastRenderedPageBreak/>
        <w:drawing>
          <wp:anchor distT="0" distB="0" distL="114300" distR="114300" simplePos="0" relativeHeight="251657216" behindDoc="0" locked="0" layoutInCell="1" allowOverlap="1" wp14:anchorId="6DF60BF9" wp14:editId="13363690">
            <wp:simplePos x="0" y="0"/>
            <wp:positionH relativeFrom="column">
              <wp:posOffset>-205105</wp:posOffset>
            </wp:positionH>
            <wp:positionV relativeFrom="paragraph">
              <wp:posOffset>28575</wp:posOffset>
            </wp:positionV>
            <wp:extent cx="5974080" cy="3896995"/>
            <wp:effectExtent l="19050" t="19050" r="26670" b="27305"/>
            <wp:wrapSquare wrapText="bothSides"/>
            <wp:docPr id="1" name="Picture 1" descr="D:\internship\Code bun\NEW DIAG\project dfd\electr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ternship\Code bun\NEW DIAG\project dfd\electricity.png"/>
                    <pic:cNvPicPr>
                      <a:picLocks noChangeAspect="1" noChangeArrowheads="1"/>
                    </pic:cNvPicPr>
                  </pic:nvPicPr>
                  <pic:blipFill>
                    <a:blip r:embed="rId6"/>
                    <a:srcRect/>
                    <a:stretch>
                      <a:fillRect/>
                    </a:stretch>
                  </pic:blipFill>
                  <pic:spPr bwMode="auto">
                    <a:xfrm>
                      <a:off x="0" y="0"/>
                      <a:ext cx="5974080" cy="3896995"/>
                    </a:xfrm>
                    <a:prstGeom prst="rect">
                      <a:avLst/>
                    </a:prstGeom>
                    <a:noFill/>
                    <a:ln w="19050">
                      <a:solidFill>
                        <a:schemeClr val="tx1"/>
                      </a:solidFill>
                      <a:miter lim="800000"/>
                      <a:headEnd/>
                      <a:tailEnd/>
                    </a:ln>
                  </pic:spPr>
                </pic:pic>
              </a:graphicData>
            </a:graphic>
          </wp:anchor>
        </w:drawing>
      </w:r>
    </w:p>
    <w:p w14:paraId="77744E48" w14:textId="77777777" w:rsidR="007E0209" w:rsidRPr="00E80AC0" w:rsidRDefault="007E0209" w:rsidP="0032506E">
      <w:pPr>
        <w:rPr>
          <w:rFonts w:ascii="Times New Roman" w:hAnsi="Times New Roman" w:cs="Times New Roman"/>
          <w:b/>
          <w:sz w:val="26"/>
          <w:szCs w:val="26"/>
        </w:rPr>
      </w:pPr>
    </w:p>
    <w:p w14:paraId="43EC1A24" w14:textId="77777777" w:rsidR="007E0209" w:rsidRPr="00E80AC0" w:rsidRDefault="007E0209" w:rsidP="0032506E">
      <w:pPr>
        <w:rPr>
          <w:rFonts w:ascii="Times New Roman" w:hAnsi="Times New Roman" w:cs="Times New Roman"/>
          <w:b/>
          <w:sz w:val="26"/>
          <w:szCs w:val="26"/>
        </w:rPr>
      </w:pPr>
    </w:p>
    <w:p w14:paraId="53B3A5D4" w14:textId="77777777" w:rsidR="007E0209" w:rsidRPr="00E80AC0" w:rsidRDefault="007E0209" w:rsidP="0032506E">
      <w:pPr>
        <w:rPr>
          <w:rFonts w:ascii="Times New Roman" w:hAnsi="Times New Roman" w:cs="Times New Roman"/>
          <w:b/>
          <w:sz w:val="26"/>
          <w:szCs w:val="26"/>
        </w:rPr>
      </w:pPr>
    </w:p>
    <w:p w14:paraId="2928B7A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Here's a breakdown of key components and concepts of an ERD:</w:t>
      </w:r>
    </w:p>
    <w:p w14:paraId="1A1A688C"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Entities:</w:t>
      </w:r>
    </w:p>
    <w:p w14:paraId="02298566" w14:textId="77777777" w:rsidR="00E80AC0" w:rsidRPr="00E80AC0" w:rsidRDefault="00E80AC0" w:rsidP="00E80AC0">
      <w:pPr>
        <w:pStyle w:val="ListParagraph"/>
        <w:numPr>
          <w:ilvl w:val="0"/>
          <w:numId w:val="2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An entity represents a real-world object, concept, or thing with distinct properties.</w:t>
      </w:r>
    </w:p>
    <w:p w14:paraId="0DEF58EC" w14:textId="77777777" w:rsidR="00E80AC0" w:rsidRPr="00E80AC0" w:rsidRDefault="00E80AC0" w:rsidP="00E80AC0">
      <w:pPr>
        <w:pStyle w:val="ListParagraph"/>
        <w:numPr>
          <w:ilvl w:val="0"/>
          <w:numId w:val="2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In an ERD, entities are typically represented as rectangles or boxes.</w:t>
      </w:r>
    </w:p>
    <w:p w14:paraId="3233186D" w14:textId="77777777" w:rsidR="00E80AC0" w:rsidRPr="00E80AC0" w:rsidRDefault="00E80AC0" w:rsidP="00E80AC0">
      <w:pPr>
        <w:pStyle w:val="ListParagraph"/>
        <w:numPr>
          <w:ilvl w:val="0"/>
          <w:numId w:val="2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Each entity has a name that describes the category of objects it represents (e.g., "Customer," "Product," "Order").</w:t>
      </w:r>
    </w:p>
    <w:p w14:paraId="6D3CCB09"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Attributes:</w:t>
      </w:r>
    </w:p>
    <w:p w14:paraId="50461660" w14:textId="77777777" w:rsidR="00E80AC0" w:rsidRPr="00E80AC0" w:rsidRDefault="00E80AC0" w:rsidP="00E80AC0">
      <w:pPr>
        <w:pStyle w:val="ListParagraph"/>
        <w:numPr>
          <w:ilvl w:val="0"/>
          <w:numId w:val="2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Attributes are the properties or characteristics of entities that describe them.</w:t>
      </w:r>
    </w:p>
    <w:p w14:paraId="2BD52F54" w14:textId="77777777" w:rsidR="00E80AC0" w:rsidRPr="00E80AC0" w:rsidRDefault="00E80AC0" w:rsidP="00E80AC0">
      <w:pPr>
        <w:pStyle w:val="ListParagraph"/>
        <w:numPr>
          <w:ilvl w:val="0"/>
          <w:numId w:val="2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Each attribute is associated with an entity and represents a specific piece of information about the entity.</w:t>
      </w:r>
    </w:p>
    <w:p w14:paraId="2C8563D0" w14:textId="77777777" w:rsidR="00E80AC0" w:rsidRPr="00E80AC0" w:rsidRDefault="00E80AC0" w:rsidP="00E80AC0">
      <w:pPr>
        <w:pStyle w:val="ListParagraph"/>
        <w:numPr>
          <w:ilvl w:val="0"/>
          <w:numId w:val="2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Attributes are represented as ovals or ellipses connected to their respective entities by lines.</w:t>
      </w:r>
    </w:p>
    <w:p w14:paraId="1452E22E"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Relationships:</w:t>
      </w:r>
    </w:p>
    <w:p w14:paraId="4ABBBA5B" w14:textId="77777777" w:rsidR="00E80AC0" w:rsidRPr="00E80AC0" w:rsidRDefault="00E80AC0" w:rsidP="00E80AC0">
      <w:pPr>
        <w:pStyle w:val="ListParagraph"/>
        <w:numPr>
          <w:ilvl w:val="0"/>
          <w:numId w:val="2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Relationships define associations and connections between entities.</w:t>
      </w:r>
    </w:p>
    <w:p w14:paraId="1EE8FF04" w14:textId="77777777" w:rsidR="00E80AC0" w:rsidRPr="00E80AC0" w:rsidRDefault="00E80AC0" w:rsidP="00E80AC0">
      <w:pPr>
        <w:pStyle w:val="ListParagraph"/>
        <w:numPr>
          <w:ilvl w:val="0"/>
          <w:numId w:val="2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A relationship describes how entities are related to each other and can have various cardinality constraints, such as one-to-one, one-to-many, or many-to-many.</w:t>
      </w:r>
    </w:p>
    <w:p w14:paraId="6B8BFAA4" w14:textId="77777777" w:rsidR="00E80AC0" w:rsidRPr="00E80AC0" w:rsidRDefault="00E80AC0" w:rsidP="00E80AC0">
      <w:pPr>
        <w:pStyle w:val="ListParagraph"/>
        <w:numPr>
          <w:ilvl w:val="0"/>
          <w:numId w:val="2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lastRenderedPageBreak/>
        <w:t>Relationships are represented as lines connecting related entities, with optional symbols indicating cardinality and participation constraints.</w:t>
      </w:r>
    </w:p>
    <w:p w14:paraId="741B5CA3"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Cardinality:</w:t>
      </w:r>
    </w:p>
    <w:p w14:paraId="58BDCB2E" w14:textId="77777777" w:rsidR="00E80AC0" w:rsidRPr="00E80AC0" w:rsidRDefault="00E80AC0" w:rsidP="00E80AC0">
      <w:pPr>
        <w:pStyle w:val="ListParagraph"/>
        <w:numPr>
          <w:ilvl w:val="0"/>
          <w:numId w:val="28"/>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Cardinality specifies the number of instances of one entity that are associated with the number of instances of another entity through a relationship.</w:t>
      </w:r>
    </w:p>
    <w:p w14:paraId="04288832" w14:textId="77777777" w:rsidR="00E80AC0" w:rsidRPr="00E80AC0" w:rsidRDefault="00E80AC0" w:rsidP="00E80AC0">
      <w:pPr>
        <w:pStyle w:val="ListParagraph"/>
        <w:numPr>
          <w:ilvl w:val="0"/>
          <w:numId w:val="28"/>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Cardinality constraints are often indicated using symbols such as "1" (one), "M" (many), "0" (zero), "N" (any number), or specific ranges (e.g., "</w:t>
      </w:r>
      <w:proofErr w:type="gramStart"/>
      <w:r w:rsidRPr="00E80AC0">
        <w:rPr>
          <w:rFonts w:ascii="Times New Roman" w:hAnsi="Times New Roman" w:cs="Times New Roman"/>
          <w:sz w:val="24"/>
          <w:szCs w:val="24"/>
        </w:rPr>
        <w:t>1..</w:t>
      </w:r>
      <w:proofErr w:type="gramEnd"/>
      <w:r w:rsidRPr="00E80AC0">
        <w:rPr>
          <w:rFonts w:ascii="Times New Roman" w:hAnsi="Times New Roman" w:cs="Times New Roman"/>
          <w:sz w:val="24"/>
          <w:szCs w:val="24"/>
        </w:rPr>
        <w:t>*" for one or more).</w:t>
      </w:r>
    </w:p>
    <w:p w14:paraId="21FD8988" w14:textId="77777777" w:rsidR="00E80AC0" w:rsidRPr="00E80AC0" w:rsidRDefault="00E80AC0" w:rsidP="00E80AC0">
      <w:pPr>
        <w:pStyle w:val="ListParagraph"/>
        <w:numPr>
          <w:ilvl w:val="0"/>
          <w:numId w:val="28"/>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Cardinality constraints help define the nature of the relationship between entities and influence database schema design and query formulation.</w:t>
      </w:r>
    </w:p>
    <w:p w14:paraId="1691F60F"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Keys:</w:t>
      </w:r>
    </w:p>
    <w:p w14:paraId="78995425" w14:textId="77777777" w:rsidR="00E80AC0" w:rsidRPr="00E80AC0" w:rsidRDefault="00E80AC0" w:rsidP="00E80AC0">
      <w:pPr>
        <w:pStyle w:val="ListParagraph"/>
        <w:numPr>
          <w:ilvl w:val="0"/>
          <w:numId w:val="2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Keys are attributes or combinations of attributes that uniquely identify instances of an entity within a database.</w:t>
      </w:r>
    </w:p>
    <w:p w14:paraId="2D3E0036" w14:textId="77777777" w:rsidR="00E80AC0" w:rsidRPr="00E80AC0" w:rsidRDefault="00E80AC0" w:rsidP="00E80AC0">
      <w:pPr>
        <w:pStyle w:val="ListParagraph"/>
        <w:numPr>
          <w:ilvl w:val="0"/>
          <w:numId w:val="2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Primary keys are special attributes designated to uniquely identify each instance of an entity, and they play a crucial role in maintaining data integrity and enforcing constraints.</w:t>
      </w:r>
    </w:p>
    <w:p w14:paraId="3E9AD954" w14:textId="77777777" w:rsidR="00E80AC0" w:rsidRPr="00E80AC0" w:rsidRDefault="00E80AC0" w:rsidP="00E80AC0">
      <w:pPr>
        <w:pStyle w:val="ListParagraph"/>
        <w:numPr>
          <w:ilvl w:val="0"/>
          <w:numId w:val="2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Foreign keys are attributes that establish relationships between entities by referencing the primary key of another entity.</w:t>
      </w:r>
    </w:p>
    <w:p w14:paraId="559050D1"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Associative Entities:</w:t>
      </w:r>
    </w:p>
    <w:p w14:paraId="1C7951F2" w14:textId="77777777" w:rsidR="00E80AC0" w:rsidRPr="00E80AC0" w:rsidRDefault="00E80AC0" w:rsidP="00E80AC0">
      <w:pPr>
        <w:pStyle w:val="ListParagraph"/>
        <w:numPr>
          <w:ilvl w:val="0"/>
          <w:numId w:val="30"/>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Associative entities, also known as junction entities or relationship entities, represent entities that connect other entities in a many-to-many relationship.</w:t>
      </w:r>
    </w:p>
    <w:p w14:paraId="75497997" w14:textId="77777777" w:rsidR="00E80AC0" w:rsidRPr="00E80AC0" w:rsidRDefault="00E80AC0" w:rsidP="00E80AC0">
      <w:pPr>
        <w:pStyle w:val="ListParagraph"/>
        <w:numPr>
          <w:ilvl w:val="0"/>
          <w:numId w:val="30"/>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Associative entities typically contain attributes that describe the relationship between the connected entities.</w:t>
      </w:r>
    </w:p>
    <w:p w14:paraId="1ECA9D67" w14:textId="77777777" w:rsidR="00E80AC0" w:rsidRPr="00E80AC0" w:rsidRDefault="00E80AC0" w:rsidP="00E80AC0">
      <w:pPr>
        <w:pStyle w:val="ListParagraph"/>
        <w:numPr>
          <w:ilvl w:val="0"/>
          <w:numId w:val="30"/>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They are represented similarly to regular entities in an ERD but are connected by relationships indicating their association with other entities.</w:t>
      </w:r>
    </w:p>
    <w:p w14:paraId="5E054285"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Overall, Entity-Relationship Diagrams provide a visual representation of the structure and relationships within a database schema, helping stakeholders, designers, and developers to understand, communicate, and design database systems effectively. ERDs serve as a blueprint for database implementation and play a crucial role in database design and modeling processes.</w:t>
      </w:r>
    </w:p>
    <w:p w14:paraId="0AD5DACF" w14:textId="77777777" w:rsidR="00E80AC0" w:rsidRPr="00E80AC0" w:rsidRDefault="00E80AC0" w:rsidP="00E80AC0">
      <w:pPr>
        <w:jc w:val="both"/>
        <w:rPr>
          <w:rFonts w:ascii="Times New Roman" w:hAnsi="Times New Roman" w:cs="Times New Roman"/>
          <w:b/>
          <w:bCs/>
          <w:sz w:val="32"/>
          <w:szCs w:val="32"/>
        </w:rPr>
      </w:pPr>
      <w:r w:rsidRPr="00E80AC0">
        <w:rPr>
          <w:rFonts w:ascii="Times New Roman" w:hAnsi="Times New Roman" w:cs="Times New Roman"/>
          <w:b/>
          <w:bCs/>
          <w:sz w:val="32"/>
          <w:szCs w:val="32"/>
        </w:rPr>
        <w:t>System Design</w:t>
      </w:r>
    </w:p>
    <w:p w14:paraId="4937FFA8"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System design, also known as architectural design, is the process of defining the architecture, components, modules, interfaces, and data for a software system to meet specified requirements. It involves translating the requirements gathered during the analysis phase into a blueprint that guides the implementation of the system. Here's a detailed overview of the system design process:</w:t>
      </w:r>
    </w:p>
    <w:p w14:paraId="04579C50" w14:textId="77777777" w:rsidR="00E80AC0" w:rsidRPr="00E80AC0" w:rsidRDefault="00E80AC0" w:rsidP="00E80AC0">
      <w:pPr>
        <w:pStyle w:val="ListParagraph"/>
        <w:numPr>
          <w:ilvl w:val="0"/>
          <w:numId w:val="31"/>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Architect the system using the Model-View-Controller (MVC) pattern to separate concerns and improve maintainability.</w:t>
      </w:r>
    </w:p>
    <w:p w14:paraId="30145918" w14:textId="77777777" w:rsidR="00E80AC0" w:rsidRPr="00E80AC0" w:rsidRDefault="00E80AC0" w:rsidP="00E80AC0">
      <w:pPr>
        <w:pStyle w:val="ListParagraph"/>
        <w:numPr>
          <w:ilvl w:val="0"/>
          <w:numId w:val="31"/>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Create a high-level architecture diagram illustrating the components and their interactions.</w:t>
      </w:r>
    </w:p>
    <w:p w14:paraId="17AAB1C2" w14:textId="77777777" w:rsidR="00E80AC0" w:rsidRPr="00E80AC0" w:rsidRDefault="00E80AC0" w:rsidP="00E80AC0">
      <w:pPr>
        <w:pStyle w:val="ListParagraph"/>
        <w:numPr>
          <w:ilvl w:val="0"/>
          <w:numId w:val="31"/>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lastRenderedPageBreak/>
        <w:t>Develop detailed component diagrams or class diagrams to specify the structure and behavior of each component.</w:t>
      </w:r>
    </w:p>
    <w:p w14:paraId="0A721042" w14:textId="77777777" w:rsidR="00E80AC0" w:rsidRPr="00E80AC0" w:rsidRDefault="00E80AC0" w:rsidP="00E80AC0">
      <w:pPr>
        <w:pStyle w:val="ListParagraph"/>
        <w:numPr>
          <w:ilvl w:val="0"/>
          <w:numId w:val="31"/>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Define the data flow between components using Data Flow Diagrams (DFDs) or sequence diagrams.</w:t>
      </w:r>
    </w:p>
    <w:p w14:paraId="54E670F8" w14:textId="77777777" w:rsidR="00E80AC0" w:rsidRPr="00E80AC0" w:rsidRDefault="00E80AC0" w:rsidP="00E80AC0">
      <w:pPr>
        <w:pStyle w:val="ListParagraph"/>
        <w:numPr>
          <w:ilvl w:val="0"/>
          <w:numId w:val="31"/>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Choose appropriate design patterns and architectural styles to address specific requirements, such as dependency injection for managing dependencies and inversion of control for decoupling components.</w:t>
      </w:r>
    </w:p>
    <w:p w14:paraId="2788AE64"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Understand Requirements:</w:t>
      </w:r>
    </w:p>
    <w:p w14:paraId="4196F311" w14:textId="77777777" w:rsidR="00E80AC0" w:rsidRPr="00E80AC0" w:rsidRDefault="00E80AC0" w:rsidP="00E80AC0">
      <w:pPr>
        <w:pStyle w:val="ListParagraph"/>
        <w:numPr>
          <w:ilvl w:val="0"/>
          <w:numId w:val="3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Begin by thoroughly understanding the functional and non-functional requirements of the system.</w:t>
      </w:r>
    </w:p>
    <w:p w14:paraId="56F7AA9E" w14:textId="77777777" w:rsidR="00E80AC0" w:rsidRPr="00E80AC0" w:rsidRDefault="00E80AC0" w:rsidP="00E80AC0">
      <w:pPr>
        <w:pStyle w:val="ListParagraph"/>
        <w:numPr>
          <w:ilvl w:val="0"/>
          <w:numId w:val="3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Analyze use cases, user stories, and other requirements documentation to identify the system's features, constraints, and goals.</w:t>
      </w:r>
    </w:p>
    <w:p w14:paraId="76594843" w14:textId="77777777" w:rsidR="00E80AC0" w:rsidRPr="00E80AC0" w:rsidRDefault="00E80AC0" w:rsidP="00E80AC0">
      <w:pPr>
        <w:pStyle w:val="ListParagraph"/>
        <w:numPr>
          <w:ilvl w:val="0"/>
          <w:numId w:val="3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Clarify any ambiguities and resolve conflicting requirements through discussions with stakeholders.</w:t>
      </w:r>
    </w:p>
    <w:p w14:paraId="5A361C83"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Define System Architecture:</w:t>
      </w:r>
    </w:p>
    <w:p w14:paraId="68F0B643" w14:textId="77777777" w:rsidR="00E80AC0" w:rsidRPr="00E80AC0" w:rsidRDefault="00E80AC0" w:rsidP="00E80AC0">
      <w:pPr>
        <w:pStyle w:val="ListParagraph"/>
        <w:numPr>
          <w:ilvl w:val="0"/>
          <w:numId w:val="3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Choose an appropriate architectural style or pattern based on the requirements, such as layered architecture, client-server architecture, microservices architecture, or event-driven architecture.</w:t>
      </w:r>
    </w:p>
    <w:p w14:paraId="758D1F06" w14:textId="77777777" w:rsidR="00E80AC0" w:rsidRPr="00E80AC0" w:rsidRDefault="00E80AC0" w:rsidP="00E80AC0">
      <w:pPr>
        <w:pStyle w:val="ListParagraph"/>
        <w:numPr>
          <w:ilvl w:val="0"/>
          <w:numId w:val="3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Define the high-level structure of the system, including the major components, layers, subsystems, and their interactions.</w:t>
      </w:r>
    </w:p>
    <w:p w14:paraId="41EC1E98" w14:textId="77777777" w:rsidR="00E80AC0" w:rsidRPr="00E80AC0" w:rsidRDefault="00E80AC0" w:rsidP="00E80AC0">
      <w:pPr>
        <w:pStyle w:val="ListParagraph"/>
        <w:numPr>
          <w:ilvl w:val="0"/>
          <w:numId w:val="3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Determine how components will communicate with each other, including protocols, data formats, and APIs.</w:t>
      </w:r>
    </w:p>
    <w:p w14:paraId="1A5E78F9"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Design Data Model:</w:t>
      </w:r>
    </w:p>
    <w:p w14:paraId="3553B46F" w14:textId="77777777" w:rsidR="00E80AC0" w:rsidRPr="00E80AC0" w:rsidRDefault="00E80AC0" w:rsidP="00E80AC0">
      <w:pPr>
        <w:pStyle w:val="ListParagraph"/>
        <w:numPr>
          <w:ilvl w:val="0"/>
          <w:numId w:val="3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Design the data model based on the requirements gathered during the analysis phase.</w:t>
      </w:r>
    </w:p>
    <w:p w14:paraId="673DE734" w14:textId="77777777" w:rsidR="00E80AC0" w:rsidRPr="00E80AC0" w:rsidRDefault="00E80AC0" w:rsidP="00E80AC0">
      <w:pPr>
        <w:pStyle w:val="ListParagraph"/>
        <w:numPr>
          <w:ilvl w:val="0"/>
          <w:numId w:val="3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Identify entities, attributes, relationships, and constraints using techniques such as Entity-Relationship Diagrams (ERDs) or UML class diagrams.</w:t>
      </w:r>
    </w:p>
    <w:p w14:paraId="4CDBB0C6" w14:textId="77777777" w:rsidR="00E80AC0" w:rsidRPr="00E80AC0" w:rsidRDefault="00E80AC0" w:rsidP="00E80AC0">
      <w:pPr>
        <w:pStyle w:val="ListParagraph"/>
        <w:numPr>
          <w:ilvl w:val="0"/>
          <w:numId w:val="3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Normalize the data model to eliminate redundancy and ensure data integrity, applying normalization techniques such as First Normal Form (1NF), Second Normal Form (2NF), and Third Normal Form (3NF).</w:t>
      </w:r>
    </w:p>
    <w:p w14:paraId="23197193"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Define Component Interfaces:</w:t>
      </w:r>
    </w:p>
    <w:p w14:paraId="2226DF7C" w14:textId="77777777" w:rsidR="00E80AC0" w:rsidRPr="00E80AC0" w:rsidRDefault="00E80AC0" w:rsidP="00E80AC0">
      <w:pPr>
        <w:pStyle w:val="ListParagraph"/>
        <w:numPr>
          <w:ilvl w:val="0"/>
          <w:numId w:val="3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Specify the interfaces between different components, modules, or subsystems of the system.</w:t>
      </w:r>
    </w:p>
    <w:p w14:paraId="48584BAC" w14:textId="77777777" w:rsidR="00E80AC0" w:rsidRPr="00E80AC0" w:rsidRDefault="00E80AC0" w:rsidP="00E80AC0">
      <w:pPr>
        <w:pStyle w:val="ListParagraph"/>
        <w:numPr>
          <w:ilvl w:val="0"/>
          <w:numId w:val="3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Define input and output parameters, data formats, method signatures, and communication protocols for each interface.</w:t>
      </w:r>
    </w:p>
    <w:p w14:paraId="7E5BE517" w14:textId="77777777" w:rsidR="00E80AC0" w:rsidRPr="00E80AC0" w:rsidRDefault="00E80AC0" w:rsidP="00E80AC0">
      <w:pPr>
        <w:pStyle w:val="ListParagraph"/>
        <w:numPr>
          <w:ilvl w:val="0"/>
          <w:numId w:val="3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Ensure that interfaces are well-defined, clear, and consistent to facilitate integration and communication between components.</w:t>
      </w:r>
    </w:p>
    <w:p w14:paraId="26709ADE"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Design Module Structure:</w:t>
      </w:r>
    </w:p>
    <w:p w14:paraId="48F205B3" w14:textId="77777777" w:rsidR="00E80AC0" w:rsidRPr="00E80AC0" w:rsidRDefault="00E80AC0" w:rsidP="00E80AC0">
      <w:pPr>
        <w:pStyle w:val="ListParagraph"/>
        <w:numPr>
          <w:ilvl w:val="0"/>
          <w:numId w:val="3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Decompose the system into smaller modules or units of functionality based on the system architecture and requirements.</w:t>
      </w:r>
    </w:p>
    <w:p w14:paraId="07D16FB5" w14:textId="77777777" w:rsidR="00E80AC0" w:rsidRPr="00E80AC0" w:rsidRDefault="00E80AC0" w:rsidP="00E80AC0">
      <w:pPr>
        <w:pStyle w:val="ListParagraph"/>
        <w:numPr>
          <w:ilvl w:val="0"/>
          <w:numId w:val="3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Identify cohesive and loosely coupled modules that encapsulate related functionality and minimize dependencies between modules.</w:t>
      </w:r>
    </w:p>
    <w:p w14:paraId="08B737C4" w14:textId="77777777" w:rsidR="00E80AC0" w:rsidRPr="00E80AC0" w:rsidRDefault="00E80AC0" w:rsidP="00E80AC0">
      <w:pPr>
        <w:pStyle w:val="ListParagraph"/>
        <w:numPr>
          <w:ilvl w:val="0"/>
          <w:numId w:val="3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lastRenderedPageBreak/>
        <w:t>Define the responsibilities and interfaces of each module, specifying how they interact with other modules and the external environment.</w:t>
      </w:r>
    </w:p>
    <w:p w14:paraId="77E318D7"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Specify System Behavior:</w:t>
      </w:r>
    </w:p>
    <w:p w14:paraId="5E3CEA9D" w14:textId="77777777" w:rsidR="00E80AC0" w:rsidRPr="00E80AC0" w:rsidRDefault="00E80AC0" w:rsidP="00E80AC0">
      <w:pPr>
        <w:pStyle w:val="ListParagraph"/>
        <w:numPr>
          <w:ilvl w:val="0"/>
          <w:numId w:val="3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Define the behavior of the system in response to different inputs, events, and scenarios.</w:t>
      </w:r>
    </w:p>
    <w:p w14:paraId="62016246" w14:textId="77777777" w:rsidR="00E80AC0" w:rsidRPr="00E80AC0" w:rsidRDefault="00E80AC0" w:rsidP="00E80AC0">
      <w:pPr>
        <w:pStyle w:val="ListParagraph"/>
        <w:numPr>
          <w:ilvl w:val="0"/>
          <w:numId w:val="3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Specify the business logic, algorithms, workflows, state transitions, and error handling mechanisms of the system.</w:t>
      </w:r>
    </w:p>
    <w:p w14:paraId="6A23FE14" w14:textId="77777777" w:rsidR="00E80AC0" w:rsidRPr="00E80AC0" w:rsidRDefault="00E80AC0" w:rsidP="00E80AC0">
      <w:pPr>
        <w:pStyle w:val="ListParagraph"/>
        <w:numPr>
          <w:ilvl w:val="0"/>
          <w:numId w:val="3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Use techniques such as flowcharts, state diagrams, activity diagrams, or sequence diagrams to illustrate system behavior.</w:t>
      </w:r>
    </w:p>
    <w:p w14:paraId="01D73FA1"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Consider Non-Functional Requirements:</w:t>
      </w:r>
    </w:p>
    <w:p w14:paraId="39B0A85B" w14:textId="77777777" w:rsidR="00E80AC0" w:rsidRPr="00E80AC0" w:rsidRDefault="00E80AC0" w:rsidP="00E80AC0">
      <w:pPr>
        <w:pStyle w:val="ListParagraph"/>
        <w:numPr>
          <w:ilvl w:val="0"/>
          <w:numId w:val="38"/>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Address non-functional requirements such as performance, scalability, reliability, security, and usability during system design.</w:t>
      </w:r>
    </w:p>
    <w:p w14:paraId="49376C9F" w14:textId="77777777" w:rsidR="00E80AC0" w:rsidRPr="00E80AC0" w:rsidRDefault="00E80AC0" w:rsidP="00E80AC0">
      <w:pPr>
        <w:pStyle w:val="ListParagraph"/>
        <w:numPr>
          <w:ilvl w:val="0"/>
          <w:numId w:val="38"/>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Design architectural strategies and mechanisms to meet these requirements, such as caching, load balancing, encryption, authentication, and user interface design principles.</w:t>
      </w:r>
    </w:p>
    <w:p w14:paraId="6E4EFE21"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Evaluate Design Decisions:</w:t>
      </w:r>
    </w:p>
    <w:p w14:paraId="6778272E" w14:textId="77777777" w:rsidR="00E80AC0" w:rsidRPr="00E80AC0" w:rsidRDefault="00E80AC0" w:rsidP="00E80AC0">
      <w:pPr>
        <w:pStyle w:val="ListParagraph"/>
        <w:numPr>
          <w:ilvl w:val="0"/>
          <w:numId w:val="3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Review and validate the system design against the requirements, constraints, and quality attributes.</w:t>
      </w:r>
    </w:p>
    <w:p w14:paraId="0783FED5" w14:textId="77777777" w:rsidR="00E80AC0" w:rsidRPr="00E80AC0" w:rsidRDefault="00E80AC0" w:rsidP="00E80AC0">
      <w:pPr>
        <w:pStyle w:val="ListParagraph"/>
        <w:numPr>
          <w:ilvl w:val="0"/>
          <w:numId w:val="3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Conduct design reviews, walkthroughs, or architectural reviews with stakeholders and subject matter experts to solicit feedback and identify potential issues.</w:t>
      </w:r>
    </w:p>
    <w:p w14:paraId="6DD3F32A" w14:textId="77777777" w:rsidR="00E80AC0" w:rsidRPr="00E80AC0" w:rsidRDefault="00E80AC0" w:rsidP="00E80AC0">
      <w:pPr>
        <w:pStyle w:val="ListParagraph"/>
        <w:numPr>
          <w:ilvl w:val="0"/>
          <w:numId w:val="3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Refine and iterate on the design based on feedback and lessons learned from the evaluation process.</w:t>
      </w:r>
    </w:p>
    <w:p w14:paraId="77247E87"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Document Design Artifacts:</w:t>
      </w:r>
    </w:p>
    <w:p w14:paraId="4E16ED04" w14:textId="77777777" w:rsidR="00E80AC0" w:rsidRPr="00E80AC0" w:rsidRDefault="00E80AC0" w:rsidP="00E80AC0">
      <w:pPr>
        <w:pStyle w:val="ListParagraph"/>
        <w:numPr>
          <w:ilvl w:val="0"/>
          <w:numId w:val="40"/>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Document the system design artifacts, including architectural diagrams, data models, interface specifications, module specifications, and behavioral descriptions.</w:t>
      </w:r>
    </w:p>
    <w:p w14:paraId="608F828D" w14:textId="77777777" w:rsidR="00E80AC0" w:rsidRPr="00E80AC0" w:rsidRDefault="00E80AC0" w:rsidP="00E80AC0">
      <w:pPr>
        <w:pStyle w:val="ListParagraph"/>
        <w:numPr>
          <w:ilvl w:val="0"/>
          <w:numId w:val="40"/>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Create design documents, architectural blueprints, and technical specifications to communicate the system design to developers, testers, and other stakeholders.</w:t>
      </w:r>
    </w:p>
    <w:p w14:paraId="7C903BBA" w14:textId="77777777" w:rsidR="00E80AC0" w:rsidRPr="00E80AC0" w:rsidRDefault="00E80AC0" w:rsidP="00E80AC0">
      <w:pPr>
        <w:pStyle w:val="ListParagraph"/>
        <w:numPr>
          <w:ilvl w:val="0"/>
          <w:numId w:val="40"/>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Ensure that design documentation is comprehensive, well-organized, and accessible to support implementation, testing, and maintenance activities.</w:t>
      </w:r>
    </w:p>
    <w:p w14:paraId="44504CF9"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Iterate and Refine:</w:t>
      </w:r>
    </w:p>
    <w:p w14:paraId="57A5D6C7" w14:textId="77777777" w:rsidR="00E80AC0" w:rsidRPr="00E80AC0" w:rsidRDefault="00E80AC0" w:rsidP="00E80AC0">
      <w:pPr>
        <w:pStyle w:val="ListParagraph"/>
        <w:numPr>
          <w:ilvl w:val="0"/>
          <w:numId w:val="41"/>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System design is an iterative process, and it may require multiple iterations to refine and optimize the design based on feedback, changing requirements, and emerging constraints.</w:t>
      </w:r>
    </w:p>
    <w:p w14:paraId="102D86D5" w14:textId="77777777" w:rsidR="00E80AC0" w:rsidRPr="00E80AC0" w:rsidRDefault="00E80AC0" w:rsidP="00E80AC0">
      <w:pPr>
        <w:pStyle w:val="ListParagraph"/>
        <w:numPr>
          <w:ilvl w:val="0"/>
          <w:numId w:val="41"/>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Continuously evaluate and refine the design as the project progresses, incorporating new insights, addressing issues, and adapting to evolving needs.</w:t>
      </w:r>
    </w:p>
    <w:p w14:paraId="3D9A5A7E"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By following a systematic approach to system design, software development teams can create well-structured, modular, and scalable systems that meet the functional and non-functional requirements of the project. Effective system design lays the foundation for successful implementation, testing, and deployment of software systems, enabling the delivery of high-quality and reliable solutions to users and stakeholders.</w:t>
      </w:r>
    </w:p>
    <w:p w14:paraId="658E67B1" w14:textId="77777777" w:rsidR="00E80AC0" w:rsidRPr="00E80AC0" w:rsidRDefault="00E80AC0" w:rsidP="00E80AC0">
      <w:pPr>
        <w:jc w:val="both"/>
        <w:rPr>
          <w:rFonts w:ascii="Times New Roman" w:hAnsi="Times New Roman" w:cs="Times New Roman"/>
          <w:b/>
          <w:bCs/>
          <w:sz w:val="28"/>
        </w:rPr>
      </w:pPr>
      <w:r w:rsidRPr="00E80AC0">
        <w:rPr>
          <w:rFonts w:ascii="Times New Roman" w:hAnsi="Times New Roman" w:cs="Times New Roman"/>
          <w:b/>
          <w:bCs/>
          <w:sz w:val="28"/>
        </w:rPr>
        <w:lastRenderedPageBreak/>
        <w:t xml:space="preserve">Data </w:t>
      </w:r>
      <w:proofErr w:type="spellStart"/>
      <w:r w:rsidRPr="00E80AC0">
        <w:rPr>
          <w:rFonts w:ascii="Times New Roman" w:hAnsi="Times New Roman" w:cs="Times New Roman"/>
          <w:b/>
          <w:bCs/>
          <w:sz w:val="28"/>
        </w:rPr>
        <w:t>FlowDiagram</w:t>
      </w:r>
      <w:proofErr w:type="spellEnd"/>
    </w:p>
    <w:p w14:paraId="232CDBED"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A Data Flow Diagram (DFD) is a graphical representation that depicts the flow of data within a system, showing how data moves from one process to another and how it is stored, processed, and transformed along the way. DFDs are commonly used in software engineering and systems analysis to visualize the structure and behavior of information systems. Here's a detailed explanation of the key components and concepts of a DFD:</w:t>
      </w:r>
    </w:p>
    <w:p w14:paraId="0AFDD8C9"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Processes:</w:t>
      </w:r>
    </w:p>
    <w:p w14:paraId="477247A6" w14:textId="77777777" w:rsidR="00E80AC0" w:rsidRPr="00E80AC0" w:rsidRDefault="00E80AC0" w:rsidP="00E80AC0">
      <w:pPr>
        <w:pStyle w:val="ListParagraph"/>
        <w:numPr>
          <w:ilvl w:val="0"/>
          <w:numId w:val="4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Processes represent activities or functions that manipulate data within the system.</w:t>
      </w:r>
    </w:p>
    <w:p w14:paraId="063380BA" w14:textId="77777777" w:rsidR="00E80AC0" w:rsidRPr="00E80AC0" w:rsidRDefault="00E80AC0" w:rsidP="00E80AC0">
      <w:pPr>
        <w:pStyle w:val="ListParagraph"/>
        <w:numPr>
          <w:ilvl w:val="0"/>
          <w:numId w:val="4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Each process performs a specific task or operation on the input data to produce output data.</w:t>
      </w:r>
    </w:p>
    <w:p w14:paraId="00DE15BF" w14:textId="77777777" w:rsidR="00E80AC0" w:rsidRPr="00E80AC0" w:rsidRDefault="00E80AC0" w:rsidP="00E80AC0">
      <w:pPr>
        <w:pStyle w:val="ListParagraph"/>
        <w:numPr>
          <w:ilvl w:val="0"/>
          <w:numId w:val="4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Processes are depicted as circles or rectangles in a DFD diagram, labeled with a descriptive name or identifier.</w:t>
      </w:r>
    </w:p>
    <w:p w14:paraId="62F50060" w14:textId="77777777" w:rsidR="00E80AC0" w:rsidRPr="00E80AC0" w:rsidRDefault="00E80AC0" w:rsidP="00E80AC0">
      <w:pPr>
        <w:pStyle w:val="ListParagraph"/>
        <w:numPr>
          <w:ilvl w:val="0"/>
          <w:numId w:val="4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Examples of processes include data transformation, computation, validation, storage, retrieval, and transmission.</w:t>
      </w:r>
    </w:p>
    <w:p w14:paraId="6C1C415C"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Data Flows:</w:t>
      </w:r>
    </w:p>
    <w:p w14:paraId="13044D9A" w14:textId="77777777" w:rsidR="00E80AC0" w:rsidRPr="00E80AC0" w:rsidRDefault="00E80AC0" w:rsidP="00E80AC0">
      <w:pPr>
        <w:pStyle w:val="ListParagraph"/>
        <w:numPr>
          <w:ilvl w:val="0"/>
          <w:numId w:val="4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Data flows represent the movement of data between processes, data stores, and external entities within the system.</w:t>
      </w:r>
    </w:p>
    <w:p w14:paraId="2721C512" w14:textId="77777777" w:rsidR="00E80AC0" w:rsidRPr="00E80AC0" w:rsidRDefault="00E80AC0" w:rsidP="00E80AC0">
      <w:pPr>
        <w:pStyle w:val="ListParagraph"/>
        <w:numPr>
          <w:ilvl w:val="0"/>
          <w:numId w:val="4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Data flows are depicted as arrows in a DFD diagram, indicating the direction of data flow.</w:t>
      </w:r>
    </w:p>
    <w:p w14:paraId="5591F8E3" w14:textId="77777777" w:rsidR="00E80AC0" w:rsidRPr="00E80AC0" w:rsidRDefault="00E80AC0" w:rsidP="00E80AC0">
      <w:pPr>
        <w:pStyle w:val="ListParagraph"/>
        <w:numPr>
          <w:ilvl w:val="0"/>
          <w:numId w:val="4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Each data flow is labeled with a meaningful name that describes the type or content of the data being transmitted.</w:t>
      </w:r>
    </w:p>
    <w:p w14:paraId="5C0602E4" w14:textId="77777777" w:rsidR="00E80AC0" w:rsidRPr="00E80AC0" w:rsidRDefault="00E80AC0" w:rsidP="00E80AC0">
      <w:pPr>
        <w:pStyle w:val="ListParagraph"/>
        <w:numPr>
          <w:ilvl w:val="0"/>
          <w:numId w:val="4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Data flows may represent inputs, outputs, or intermediate data exchanged between processes and external entities.</w:t>
      </w:r>
    </w:p>
    <w:p w14:paraId="6DA9CA47"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Data Stores:</w:t>
      </w:r>
    </w:p>
    <w:p w14:paraId="25C203C0" w14:textId="77777777" w:rsidR="00E80AC0" w:rsidRPr="00E80AC0" w:rsidRDefault="00E80AC0" w:rsidP="00E80AC0">
      <w:pPr>
        <w:pStyle w:val="ListParagraph"/>
        <w:numPr>
          <w:ilvl w:val="0"/>
          <w:numId w:val="4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Data stores represent repositories or storage locations where data is persistently stored within the system.</w:t>
      </w:r>
    </w:p>
    <w:p w14:paraId="1F169D44" w14:textId="77777777" w:rsidR="00E80AC0" w:rsidRPr="00E80AC0" w:rsidRDefault="00E80AC0" w:rsidP="00E80AC0">
      <w:pPr>
        <w:pStyle w:val="ListParagraph"/>
        <w:numPr>
          <w:ilvl w:val="0"/>
          <w:numId w:val="4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Data stores are depicted as rectangles with two parallel lines on one side in a DFD diagram.</w:t>
      </w:r>
    </w:p>
    <w:p w14:paraId="419BFC3D" w14:textId="77777777" w:rsidR="00E80AC0" w:rsidRPr="00E80AC0" w:rsidRDefault="00E80AC0" w:rsidP="00E80AC0">
      <w:pPr>
        <w:pStyle w:val="ListParagraph"/>
        <w:numPr>
          <w:ilvl w:val="0"/>
          <w:numId w:val="4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Each data store is labeled with a descriptive name that identifies the type or purpose of the stored data.</w:t>
      </w:r>
    </w:p>
    <w:p w14:paraId="18289564" w14:textId="77777777" w:rsidR="00E80AC0" w:rsidRPr="00E80AC0" w:rsidRDefault="00E80AC0" w:rsidP="00E80AC0">
      <w:pPr>
        <w:pStyle w:val="ListParagraph"/>
        <w:numPr>
          <w:ilvl w:val="0"/>
          <w:numId w:val="4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Data stores may include databases, files, tables, queues, or any other storage medium used by the system.</w:t>
      </w:r>
    </w:p>
    <w:p w14:paraId="67F7E003"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External Entities:</w:t>
      </w:r>
    </w:p>
    <w:p w14:paraId="2B59C642" w14:textId="77777777" w:rsidR="00E80AC0" w:rsidRPr="00E80AC0" w:rsidRDefault="00E80AC0" w:rsidP="00E80AC0">
      <w:pPr>
        <w:pStyle w:val="ListParagraph"/>
        <w:numPr>
          <w:ilvl w:val="0"/>
          <w:numId w:val="4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External entities represent sources or destinations of data that interact with the system but are external to it.</w:t>
      </w:r>
    </w:p>
    <w:p w14:paraId="2E178C6C" w14:textId="77777777" w:rsidR="00E80AC0" w:rsidRPr="00E80AC0" w:rsidRDefault="00E80AC0" w:rsidP="00E80AC0">
      <w:pPr>
        <w:pStyle w:val="ListParagraph"/>
        <w:numPr>
          <w:ilvl w:val="0"/>
          <w:numId w:val="4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External entities can be users, devices, systems, or other entities that exchange data with the system.</w:t>
      </w:r>
    </w:p>
    <w:p w14:paraId="5872D8C9" w14:textId="77777777" w:rsidR="00E80AC0" w:rsidRPr="00E80AC0" w:rsidRDefault="00E80AC0" w:rsidP="00E80AC0">
      <w:pPr>
        <w:pStyle w:val="ListParagraph"/>
        <w:numPr>
          <w:ilvl w:val="0"/>
          <w:numId w:val="4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External entities are depicted as squares or rectangles with rounded corners in a DFD diagram.</w:t>
      </w:r>
    </w:p>
    <w:p w14:paraId="48F370C9" w14:textId="77777777" w:rsidR="00E80AC0" w:rsidRPr="00E80AC0" w:rsidRDefault="00E80AC0" w:rsidP="00E80AC0">
      <w:pPr>
        <w:pStyle w:val="ListParagraph"/>
        <w:numPr>
          <w:ilvl w:val="0"/>
          <w:numId w:val="4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Each external entity is labeled with a descriptive name that identifies its role or function in the system.</w:t>
      </w:r>
    </w:p>
    <w:p w14:paraId="3E3A99B9"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Data Flow Paths:</w:t>
      </w:r>
    </w:p>
    <w:p w14:paraId="69282BB7" w14:textId="77777777" w:rsidR="00E80AC0" w:rsidRPr="00E80AC0" w:rsidRDefault="00E80AC0" w:rsidP="00E80AC0">
      <w:pPr>
        <w:pStyle w:val="ListParagraph"/>
        <w:numPr>
          <w:ilvl w:val="0"/>
          <w:numId w:val="4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lastRenderedPageBreak/>
        <w:t>Data flow paths represent the paths along which data flows through the system from its source to its destination.</w:t>
      </w:r>
    </w:p>
    <w:p w14:paraId="4521FFB2" w14:textId="77777777" w:rsidR="00E80AC0" w:rsidRPr="00E80AC0" w:rsidRDefault="00E80AC0" w:rsidP="00E80AC0">
      <w:pPr>
        <w:pStyle w:val="ListParagraph"/>
        <w:numPr>
          <w:ilvl w:val="0"/>
          <w:numId w:val="4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Data flow paths are traced by following the arrows that connect processes, data stores, and external entities in the DFD diagram.</w:t>
      </w:r>
    </w:p>
    <w:p w14:paraId="445B1EF0" w14:textId="77777777" w:rsidR="00E80AC0" w:rsidRPr="00E80AC0" w:rsidRDefault="00E80AC0" w:rsidP="00E80AC0">
      <w:pPr>
        <w:pStyle w:val="ListParagraph"/>
        <w:numPr>
          <w:ilvl w:val="0"/>
          <w:numId w:val="4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Data flow paths illustrate the sequence of operations performed on the data as it moves through the system, showing how data is processed and transformed.</w:t>
      </w:r>
    </w:p>
    <w:p w14:paraId="76BEBDC4"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Levels of Detail:</w:t>
      </w:r>
    </w:p>
    <w:p w14:paraId="0E830D94" w14:textId="77777777" w:rsidR="00E80AC0" w:rsidRPr="00E80AC0" w:rsidRDefault="00E80AC0" w:rsidP="00E80AC0">
      <w:pPr>
        <w:pStyle w:val="ListParagraph"/>
        <w:numPr>
          <w:ilvl w:val="0"/>
          <w:numId w:val="4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DFDs can be organized into multiple levels of detail to represent different perspectives or views of the system.</w:t>
      </w:r>
    </w:p>
    <w:p w14:paraId="54ACA687" w14:textId="77777777" w:rsidR="00E80AC0" w:rsidRPr="00E80AC0" w:rsidRDefault="00E80AC0" w:rsidP="00E80AC0">
      <w:pPr>
        <w:pStyle w:val="ListParagraph"/>
        <w:numPr>
          <w:ilvl w:val="0"/>
          <w:numId w:val="4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Level 0 DFD represents the highest level of abstraction, showing the overall structure and major processes of the system.</w:t>
      </w:r>
    </w:p>
    <w:p w14:paraId="7E7D78FB" w14:textId="77777777" w:rsidR="00E80AC0" w:rsidRPr="00E80AC0" w:rsidRDefault="00E80AC0" w:rsidP="00E80AC0">
      <w:pPr>
        <w:pStyle w:val="ListParagraph"/>
        <w:numPr>
          <w:ilvl w:val="0"/>
          <w:numId w:val="4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Lower-level DFDs provide more detailed views of specific processes or subsystems, breaking down complex processes into smaller components.</w:t>
      </w:r>
    </w:p>
    <w:p w14:paraId="2E9743A0"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Context Diagram:</w:t>
      </w:r>
    </w:p>
    <w:p w14:paraId="7C0A1023" w14:textId="77777777" w:rsidR="00E80AC0" w:rsidRPr="00E80AC0" w:rsidRDefault="00E80AC0" w:rsidP="00E80AC0">
      <w:pPr>
        <w:pStyle w:val="ListParagraph"/>
        <w:numPr>
          <w:ilvl w:val="0"/>
          <w:numId w:val="48"/>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A context diagram is a high-level DFD that provides an overview of the system and its interactions with external entities.</w:t>
      </w:r>
    </w:p>
    <w:p w14:paraId="291A05B4" w14:textId="77777777" w:rsidR="00E80AC0" w:rsidRPr="00E80AC0" w:rsidRDefault="00E80AC0" w:rsidP="00E80AC0">
      <w:pPr>
        <w:pStyle w:val="ListParagraph"/>
        <w:numPr>
          <w:ilvl w:val="0"/>
          <w:numId w:val="48"/>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The context diagram shows the external entities that interact with the system and the data flows between them, without going into detail about internal processes or data stores.</w:t>
      </w:r>
    </w:p>
    <w:p w14:paraId="66598EF3" w14:textId="77777777" w:rsidR="00E80AC0" w:rsidRPr="00E80AC0" w:rsidRDefault="00E80AC0" w:rsidP="00E80AC0">
      <w:pPr>
        <w:pStyle w:val="ListParagraph"/>
        <w:numPr>
          <w:ilvl w:val="0"/>
          <w:numId w:val="48"/>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It serves as a starting point for understanding the scope and boundaries of the system and its external interfaces.</w:t>
      </w:r>
    </w:p>
    <w:p w14:paraId="14CDE1D6" w14:textId="77777777" w:rsidR="00E80AC0" w:rsidRPr="00E80AC0" w:rsidRDefault="00E80AC0" w:rsidP="00E80AC0">
      <w:pPr>
        <w:jc w:val="both"/>
        <w:rPr>
          <w:rFonts w:ascii="Times New Roman" w:hAnsi="Times New Roman" w:cs="Times New Roman"/>
          <w:b/>
          <w:bCs/>
          <w:sz w:val="28"/>
        </w:rPr>
      </w:pPr>
      <w:r w:rsidRPr="00E80AC0">
        <w:rPr>
          <w:rFonts w:ascii="Times New Roman" w:hAnsi="Times New Roman" w:cs="Times New Roman"/>
          <w:b/>
          <w:bCs/>
          <w:sz w:val="28"/>
        </w:rPr>
        <w:t>DFD Diagrams</w:t>
      </w:r>
    </w:p>
    <w:p w14:paraId="2DED8C2F" w14:textId="77777777" w:rsidR="007E0209" w:rsidRPr="00E80AC0" w:rsidRDefault="007E0209" w:rsidP="0032506E">
      <w:pPr>
        <w:rPr>
          <w:rFonts w:ascii="Times New Roman" w:hAnsi="Times New Roman" w:cs="Times New Roman"/>
          <w:b/>
          <w:sz w:val="26"/>
          <w:szCs w:val="26"/>
        </w:rPr>
      </w:pPr>
    </w:p>
    <w:p w14:paraId="0D27BC92" w14:textId="77777777" w:rsidR="007E0209" w:rsidRPr="00E80AC0" w:rsidRDefault="007E0209" w:rsidP="0032506E">
      <w:pPr>
        <w:rPr>
          <w:rFonts w:ascii="Times New Roman" w:hAnsi="Times New Roman" w:cs="Times New Roman"/>
          <w:b/>
          <w:sz w:val="26"/>
          <w:szCs w:val="26"/>
        </w:rPr>
      </w:pPr>
    </w:p>
    <w:p w14:paraId="4879EA2E" w14:textId="77777777" w:rsidR="007E0209" w:rsidRPr="00E80AC0" w:rsidRDefault="007E0209" w:rsidP="0032506E">
      <w:pPr>
        <w:rPr>
          <w:rFonts w:ascii="Times New Roman" w:hAnsi="Times New Roman" w:cs="Times New Roman"/>
          <w:b/>
          <w:sz w:val="26"/>
          <w:szCs w:val="26"/>
        </w:rPr>
      </w:pPr>
    </w:p>
    <w:p w14:paraId="0819C8F2" w14:textId="77777777" w:rsidR="007E0209" w:rsidRPr="00E80AC0" w:rsidRDefault="007E0209" w:rsidP="0032506E">
      <w:pPr>
        <w:rPr>
          <w:rFonts w:ascii="Times New Roman" w:hAnsi="Times New Roman" w:cs="Times New Roman"/>
          <w:b/>
          <w:sz w:val="26"/>
          <w:szCs w:val="26"/>
        </w:rPr>
      </w:pPr>
    </w:p>
    <w:p w14:paraId="603EA469" w14:textId="77777777" w:rsidR="0032506E" w:rsidRPr="00E80AC0" w:rsidRDefault="0032506E" w:rsidP="0032506E">
      <w:pPr>
        <w:rPr>
          <w:rFonts w:ascii="Times New Roman" w:hAnsi="Times New Roman" w:cs="Times New Roman"/>
          <w:b/>
          <w:sz w:val="26"/>
          <w:szCs w:val="26"/>
        </w:rPr>
      </w:pPr>
      <w:r w:rsidRPr="00E80AC0">
        <w:rPr>
          <w:rFonts w:ascii="Times New Roman" w:hAnsi="Times New Roman" w:cs="Times New Roman"/>
          <w:b/>
          <w:sz w:val="26"/>
          <w:szCs w:val="26"/>
        </w:rPr>
        <w:t xml:space="preserve">Data Flow Diagram (DFD) </w:t>
      </w:r>
    </w:p>
    <w:p w14:paraId="5E362855" w14:textId="77777777" w:rsidR="0032506E" w:rsidRPr="00E80AC0" w:rsidRDefault="0032506E" w:rsidP="0032506E">
      <w:pPr>
        <w:rPr>
          <w:rFonts w:ascii="Times New Roman" w:hAnsi="Times New Roman" w:cs="Times New Roman"/>
          <w:b/>
          <w:sz w:val="26"/>
          <w:szCs w:val="26"/>
        </w:rPr>
      </w:pPr>
      <w:r w:rsidRPr="00E80AC0">
        <w:rPr>
          <w:rFonts w:ascii="Times New Roman" w:hAnsi="Times New Roman" w:cs="Times New Roman"/>
          <w:b/>
          <w:sz w:val="26"/>
          <w:szCs w:val="26"/>
        </w:rPr>
        <w:t>Level 0:</w:t>
      </w:r>
    </w:p>
    <w:p w14:paraId="5EB63D10" w14:textId="77777777" w:rsidR="0032506E" w:rsidRPr="00E80AC0" w:rsidRDefault="0032506E" w:rsidP="0032506E">
      <w:pPr>
        <w:rPr>
          <w:rFonts w:ascii="Times New Roman" w:hAnsi="Times New Roman" w:cs="Times New Roman"/>
          <w:b/>
          <w:sz w:val="26"/>
          <w:szCs w:val="26"/>
        </w:rPr>
      </w:pPr>
      <w:r w:rsidRPr="00E80AC0">
        <w:rPr>
          <w:rFonts w:ascii="Times New Roman" w:hAnsi="Times New Roman" w:cs="Times New Roman"/>
          <w:b/>
          <w:noProof/>
          <w:sz w:val="26"/>
          <w:szCs w:val="26"/>
        </w:rPr>
        <w:drawing>
          <wp:inline distT="0" distB="0" distL="0" distR="0" wp14:anchorId="21D7E365" wp14:editId="723B4C31">
            <wp:extent cx="4705350" cy="2133600"/>
            <wp:effectExtent l="19050" t="0" r="0" b="0"/>
            <wp:docPr id="2" name="Picture 1" descr="D:\internship\Code bun\NEW DIAG\project dfd\Level 0 electr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ternship\Code bun\NEW DIAG\project dfd\Level 0 electricity.png"/>
                    <pic:cNvPicPr>
                      <a:picLocks noChangeAspect="1" noChangeArrowheads="1"/>
                    </pic:cNvPicPr>
                  </pic:nvPicPr>
                  <pic:blipFill>
                    <a:blip r:embed="rId7"/>
                    <a:srcRect/>
                    <a:stretch>
                      <a:fillRect/>
                    </a:stretch>
                  </pic:blipFill>
                  <pic:spPr bwMode="auto">
                    <a:xfrm>
                      <a:off x="0" y="0"/>
                      <a:ext cx="4705350" cy="2133600"/>
                    </a:xfrm>
                    <a:prstGeom prst="rect">
                      <a:avLst/>
                    </a:prstGeom>
                    <a:noFill/>
                    <a:ln w="9525">
                      <a:noFill/>
                      <a:miter lim="800000"/>
                      <a:headEnd/>
                      <a:tailEnd/>
                    </a:ln>
                  </pic:spPr>
                </pic:pic>
              </a:graphicData>
            </a:graphic>
          </wp:inline>
        </w:drawing>
      </w:r>
    </w:p>
    <w:p w14:paraId="10517624" w14:textId="77777777" w:rsidR="0032506E" w:rsidRPr="00E80AC0" w:rsidRDefault="0032506E" w:rsidP="0032506E">
      <w:pPr>
        <w:rPr>
          <w:rFonts w:ascii="Times New Roman" w:hAnsi="Times New Roman" w:cs="Times New Roman"/>
          <w:b/>
          <w:sz w:val="26"/>
          <w:szCs w:val="26"/>
        </w:rPr>
      </w:pPr>
      <w:r w:rsidRPr="00E80AC0">
        <w:rPr>
          <w:rFonts w:ascii="Times New Roman" w:hAnsi="Times New Roman" w:cs="Times New Roman"/>
          <w:b/>
          <w:sz w:val="26"/>
          <w:szCs w:val="26"/>
        </w:rPr>
        <w:lastRenderedPageBreak/>
        <w:t>Level 1</w:t>
      </w:r>
    </w:p>
    <w:p w14:paraId="202E0910" w14:textId="77777777" w:rsidR="0032506E" w:rsidRPr="00E80AC0" w:rsidRDefault="0032506E" w:rsidP="0032506E">
      <w:pPr>
        <w:rPr>
          <w:rFonts w:ascii="Times New Roman" w:hAnsi="Times New Roman" w:cs="Times New Roman"/>
          <w:b/>
          <w:sz w:val="26"/>
          <w:szCs w:val="26"/>
        </w:rPr>
      </w:pPr>
      <w:r w:rsidRPr="00E80AC0">
        <w:rPr>
          <w:rFonts w:ascii="Times New Roman" w:hAnsi="Times New Roman" w:cs="Times New Roman"/>
          <w:b/>
          <w:noProof/>
          <w:sz w:val="26"/>
          <w:szCs w:val="26"/>
        </w:rPr>
        <w:drawing>
          <wp:inline distT="0" distB="0" distL="0" distR="0" wp14:anchorId="67E6DDF9" wp14:editId="1EDE8222">
            <wp:extent cx="4981736" cy="2871470"/>
            <wp:effectExtent l="19050" t="19050" r="28414" b="24130"/>
            <wp:docPr id="3" name="Picture 2" descr="D:\internship\Code bun\NEW DIAG\project dfd\Level 1 electr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ternship\Code bun\NEW DIAG\project dfd\Level 1 electricity.png"/>
                    <pic:cNvPicPr>
                      <a:picLocks noChangeAspect="1" noChangeArrowheads="1"/>
                    </pic:cNvPicPr>
                  </pic:nvPicPr>
                  <pic:blipFill>
                    <a:blip r:embed="rId8"/>
                    <a:srcRect/>
                    <a:stretch>
                      <a:fillRect/>
                    </a:stretch>
                  </pic:blipFill>
                  <pic:spPr bwMode="auto">
                    <a:xfrm>
                      <a:off x="0" y="0"/>
                      <a:ext cx="4984047" cy="2872802"/>
                    </a:xfrm>
                    <a:prstGeom prst="rect">
                      <a:avLst/>
                    </a:prstGeom>
                    <a:noFill/>
                    <a:ln w="19050">
                      <a:solidFill>
                        <a:schemeClr val="tx1"/>
                      </a:solidFill>
                      <a:miter lim="800000"/>
                      <a:headEnd/>
                      <a:tailEnd/>
                    </a:ln>
                  </pic:spPr>
                </pic:pic>
              </a:graphicData>
            </a:graphic>
          </wp:inline>
        </w:drawing>
      </w:r>
    </w:p>
    <w:p w14:paraId="211E7751" w14:textId="77777777" w:rsidR="007E0209" w:rsidRPr="00E80AC0" w:rsidRDefault="007E0209" w:rsidP="0032506E">
      <w:pPr>
        <w:rPr>
          <w:rFonts w:ascii="Times New Roman" w:hAnsi="Times New Roman" w:cs="Times New Roman"/>
          <w:b/>
          <w:sz w:val="26"/>
          <w:szCs w:val="26"/>
        </w:rPr>
      </w:pPr>
    </w:p>
    <w:p w14:paraId="28D4235D" w14:textId="77777777" w:rsidR="007E0209" w:rsidRPr="00E80AC0" w:rsidRDefault="007E0209" w:rsidP="0032506E">
      <w:pPr>
        <w:rPr>
          <w:rFonts w:ascii="Times New Roman" w:hAnsi="Times New Roman" w:cs="Times New Roman"/>
          <w:b/>
          <w:sz w:val="26"/>
          <w:szCs w:val="26"/>
        </w:rPr>
      </w:pPr>
    </w:p>
    <w:p w14:paraId="6D5D5E74" w14:textId="77777777" w:rsidR="007E0209" w:rsidRPr="00E80AC0" w:rsidRDefault="007E0209" w:rsidP="0032506E">
      <w:pPr>
        <w:rPr>
          <w:rFonts w:ascii="Times New Roman" w:hAnsi="Times New Roman" w:cs="Times New Roman"/>
          <w:b/>
          <w:sz w:val="26"/>
          <w:szCs w:val="26"/>
        </w:rPr>
      </w:pPr>
    </w:p>
    <w:p w14:paraId="31FD86C5" w14:textId="77777777" w:rsidR="007E0209" w:rsidRPr="00E80AC0" w:rsidRDefault="007E0209" w:rsidP="0032506E">
      <w:pPr>
        <w:rPr>
          <w:rFonts w:ascii="Times New Roman" w:hAnsi="Times New Roman" w:cs="Times New Roman"/>
          <w:b/>
          <w:sz w:val="26"/>
          <w:szCs w:val="26"/>
        </w:rPr>
      </w:pPr>
    </w:p>
    <w:p w14:paraId="66280C81" w14:textId="77777777" w:rsidR="0032506E" w:rsidRPr="00E80AC0" w:rsidRDefault="0032506E" w:rsidP="0032506E">
      <w:pPr>
        <w:rPr>
          <w:rFonts w:ascii="Times New Roman" w:hAnsi="Times New Roman" w:cs="Times New Roman"/>
          <w:b/>
          <w:sz w:val="26"/>
          <w:szCs w:val="26"/>
        </w:rPr>
      </w:pPr>
      <w:r w:rsidRPr="00E80AC0">
        <w:rPr>
          <w:rFonts w:ascii="Times New Roman" w:hAnsi="Times New Roman" w:cs="Times New Roman"/>
          <w:b/>
          <w:sz w:val="26"/>
          <w:szCs w:val="26"/>
        </w:rPr>
        <w:t>Level 2: Admin</w:t>
      </w:r>
    </w:p>
    <w:p w14:paraId="2974A202" w14:textId="77777777" w:rsidR="0032506E" w:rsidRPr="00E80AC0" w:rsidRDefault="0032506E" w:rsidP="0032506E">
      <w:pPr>
        <w:rPr>
          <w:rFonts w:ascii="Times New Roman" w:hAnsi="Times New Roman" w:cs="Times New Roman"/>
          <w:b/>
          <w:sz w:val="26"/>
          <w:szCs w:val="26"/>
        </w:rPr>
      </w:pPr>
      <w:r w:rsidRPr="00E80AC0">
        <w:rPr>
          <w:rFonts w:ascii="Times New Roman" w:hAnsi="Times New Roman" w:cs="Times New Roman"/>
          <w:b/>
          <w:noProof/>
          <w:sz w:val="26"/>
          <w:szCs w:val="26"/>
        </w:rPr>
        <w:drawing>
          <wp:inline distT="0" distB="0" distL="0" distR="0" wp14:anchorId="593322AC" wp14:editId="19C615E6">
            <wp:extent cx="4981575" cy="3743325"/>
            <wp:effectExtent l="19050" t="0" r="9525" b="0"/>
            <wp:docPr id="4" name="Picture 3" descr="D:\internship\Code bun\NEW DIAG\project dfd\Level 2 dfd electr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ternship\Code bun\NEW DIAG\project dfd\Level 2 dfd electricity.png"/>
                    <pic:cNvPicPr>
                      <a:picLocks noChangeAspect="1" noChangeArrowheads="1"/>
                    </pic:cNvPicPr>
                  </pic:nvPicPr>
                  <pic:blipFill>
                    <a:blip r:embed="rId9"/>
                    <a:srcRect/>
                    <a:stretch>
                      <a:fillRect/>
                    </a:stretch>
                  </pic:blipFill>
                  <pic:spPr bwMode="auto">
                    <a:xfrm>
                      <a:off x="0" y="0"/>
                      <a:ext cx="4981575" cy="3743325"/>
                    </a:xfrm>
                    <a:prstGeom prst="rect">
                      <a:avLst/>
                    </a:prstGeom>
                    <a:noFill/>
                    <a:ln w="9525">
                      <a:noFill/>
                      <a:miter lim="800000"/>
                      <a:headEnd/>
                      <a:tailEnd/>
                    </a:ln>
                  </pic:spPr>
                </pic:pic>
              </a:graphicData>
            </a:graphic>
          </wp:inline>
        </w:drawing>
      </w:r>
    </w:p>
    <w:p w14:paraId="7A77E4D7" w14:textId="77777777" w:rsidR="0032506E" w:rsidRPr="00E80AC0" w:rsidRDefault="0032506E" w:rsidP="0032506E">
      <w:pPr>
        <w:rPr>
          <w:rFonts w:ascii="Times New Roman" w:hAnsi="Times New Roman" w:cs="Times New Roman"/>
          <w:b/>
          <w:sz w:val="26"/>
          <w:szCs w:val="26"/>
        </w:rPr>
      </w:pPr>
      <w:r w:rsidRPr="00E80AC0">
        <w:rPr>
          <w:rFonts w:ascii="Times New Roman" w:hAnsi="Times New Roman" w:cs="Times New Roman"/>
          <w:b/>
          <w:sz w:val="26"/>
          <w:szCs w:val="26"/>
        </w:rPr>
        <w:lastRenderedPageBreak/>
        <w:t>Level 2: User</w:t>
      </w:r>
      <w:r w:rsidRPr="00E80AC0">
        <w:rPr>
          <w:rFonts w:ascii="Times New Roman" w:hAnsi="Times New Roman" w:cs="Times New Roman"/>
          <w:b/>
          <w:noProof/>
          <w:sz w:val="26"/>
          <w:szCs w:val="26"/>
        </w:rPr>
        <w:drawing>
          <wp:inline distT="0" distB="0" distL="0" distR="0" wp14:anchorId="5F42E43B" wp14:editId="243A96CF">
            <wp:extent cx="4981575" cy="3743325"/>
            <wp:effectExtent l="19050" t="0" r="9525" b="0"/>
            <wp:docPr id="5" name="Picture 4" descr="D:\internship\Code bun\NEW DIAG\project dfd\level 2 electricity user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ternship\Code bun\NEW DIAG\project dfd\level 2 electricity user part.png"/>
                    <pic:cNvPicPr>
                      <a:picLocks noChangeAspect="1" noChangeArrowheads="1"/>
                    </pic:cNvPicPr>
                  </pic:nvPicPr>
                  <pic:blipFill>
                    <a:blip r:embed="rId10"/>
                    <a:srcRect/>
                    <a:stretch>
                      <a:fillRect/>
                    </a:stretch>
                  </pic:blipFill>
                  <pic:spPr bwMode="auto">
                    <a:xfrm>
                      <a:off x="0" y="0"/>
                      <a:ext cx="4981575" cy="3743325"/>
                    </a:xfrm>
                    <a:prstGeom prst="rect">
                      <a:avLst/>
                    </a:prstGeom>
                    <a:noFill/>
                    <a:ln w="9525">
                      <a:noFill/>
                      <a:miter lim="800000"/>
                      <a:headEnd/>
                      <a:tailEnd/>
                    </a:ln>
                  </pic:spPr>
                </pic:pic>
              </a:graphicData>
            </a:graphic>
          </wp:inline>
        </w:drawing>
      </w:r>
    </w:p>
    <w:p w14:paraId="6492FC32" w14:textId="77777777" w:rsidR="00EC4161" w:rsidRPr="00E80AC0" w:rsidRDefault="00EC4161" w:rsidP="00EC4161">
      <w:pPr>
        <w:rPr>
          <w:rFonts w:ascii="Times New Roman" w:hAnsi="Times New Roman" w:cs="Times New Roman"/>
          <w:b/>
          <w:sz w:val="26"/>
          <w:szCs w:val="26"/>
          <w:u w:val="single"/>
        </w:rPr>
      </w:pPr>
      <w:r w:rsidRPr="00E80AC0">
        <w:rPr>
          <w:rFonts w:ascii="Times New Roman" w:hAnsi="Times New Roman" w:cs="Times New Roman"/>
          <w:b/>
          <w:sz w:val="26"/>
          <w:szCs w:val="26"/>
          <w:u w:val="single"/>
        </w:rPr>
        <w:t>Functional DFD:</w:t>
      </w:r>
    </w:p>
    <w:p w14:paraId="75E2002C" w14:textId="77777777" w:rsidR="00EC4161" w:rsidRPr="00E80AC0" w:rsidRDefault="00EC4161" w:rsidP="00EC4161">
      <w:pPr>
        <w:rPr>
          <w:rFonts w:ascii="Times New Roman" w:hAnsi="Times New Roman" w:cs="Times New Roman"/>
          <w:b/>
          <w:sz w:val="26"/>
          <w:szCs w:val="26"/>
        </w:rPr>
      </w:pPr>
      <w:r w:rsidRPr="00E80AC0">
        <w:rPr>
          <w:rFonts w:ascii="Times New Roman" w:hAnsi="Times New Roman" w:cs="Times New Roman"/>
          <w:b/>
          <w:noProof/>
          <w:sz w:val="26"/>
          <w:szCs w:val="26"/>
        </w:rPr>
        <w:lastRenderedPageBreak/>
        <w:drawing>
          <wp:inline distT="0" distB="0" distL="0" distR="0" wp14:anchorId="76B841D6" wp14:editId="15C2A941">
            <wp:extent cx="5353050" cy="6686550"/>
            <wp:effectExtent l="38100" t="19050" r="19050" b="19050"/>
            <wp:docPr id="6" name="Picture 5" descr="D:\internship\Code bun\NEW DIAG\project dfd\system flow chart electricity 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ternship\Code bun\NEW DIAG\project dfd\system flow chart electricity bill.png"/>
                    <pic:cNvPicPr>
                      <a:picLocks noChangeAspect="1" noChangeArrowheads="1"/>
                    </pic:cNvPicPr>
                  </pic:nvPicPr>
                  <pic:blipFill>
                    <a:blip r:embed="rId11"/>
                    <a:srcRect/>
                    <a:stretch>
                      <a:fillRect/>
                    </a:stretch>
                  </pic:blipFill>
                  <pic:spPr bwMode="auto">
                    <a:xfrm>
                      <a:off x="0" y="0"/>
                      <a:ext cx="5353050" cy="6686550"/>
                    </a:xfrm>
                    <a:prstGeom prst="rect">
                      <a:avLst/>
                    </a:prstGeom>
                    <a:noFill/>
                    <a:ln w="9525">
                      <a:solidFill>
                        <a:schemeClr val="tx1"/>
                      </a:solidFill>
                      <a:miter lim="800000"/>
                      <a:headEnd/>
                      <a:tailEnd/>
                    </a:ln>
                  </pic:spPr>
                </pic:pic>
              </a:graphicData>
            </a:graphic>
          </wp:inline>
        </w:drawing>
      </w:r>
    </w:p>
    <w:p w14:paraId="7A2D9B68" w14:textId="77777777" w:rsidR="0032506E" w:rsidRPr="00E80AC0" w:rsidRDefault="0032506E" w:rsidP="0032506E">
      <w:pPr>
        <w:rPr>
          <w:rFonts w:ascii="Times New Roman" w:hAnsi="Times New Roman" w:cs="Times New Roman"/>
        </w:rPr>
      </w:pPr>
    </w:p>
    <w:p w14:paraId="42AFD5B3" w14:textId="77777777" w:rsidR="00E9353D" w:rsidRPr="00E80AC0" w:rsidRDefault="00E9353D" w:rsidP="00E9353D">
      <w:pPr>
        <w:jc w:val="both"/>
        <w:rPr>
          <w:rFonts w:ascii="Times New Roman" w:hAnsi="Times New Roman" w:cs="Times New Roman"/>
          <w:sz w:val="28"/>
          <w:szCs w:val="28"/>
        </w:rPr>
      </w:pPr>
    </w:p>
    <w:p w14:paraId="6EA603AC" w14:textId="77777777" w:rsidR="00EC4161" w:rsidRPr="00E80AC0" w:rsidRDefault="00EC4161" w:rsidP="00E9353D">
      <w:pPr>
        <w:jc w:val="both"/>
        <w:rPr>
          <w:rFonts w:ascii="Times New Roman" w:hAnsi="Times New Roman" w:cs="Times New Roman"/>
          <w:sz w:val="28"/>
          <w:szCs w:val="28"/>
        </w:rPr>
      </w:pPr>
    </w:p>
    <w:p w14:paraId="6D28299D" w14:textId="77777777" w:rsidR="00E80AC0" w:rsidRPr="00E80AC0" w:rsidRDefault="00E80AC0" w:rsidP="00EC4161">
      <w:pPr>
        <w:rPr>
          <w:rFonts w:ascii="Times New Roman" w:hAnsi="Times New Roman" w:cs="Times New Roman"/>
          <w:b/>
          <w:sz w:val="32"/>
          <w:szCs w:val="32"/>
        </w:rPr>
      </w:pPr>
    </w:p>
    <w:p w14:paraId="52C54DD7" w14:textId="77777777" w:rsidR="00E80AC0" w:rsidRPr="00E80AC0" w:rsidRDefault="00E80AC0" w:rsidP="00EC4161">
      <w:pPr>
        <w:rPr>
          <w:rFonts w:ascii="Times New Roman" w:hAnsi="Times New Roman" w:cs="Times New Roman"/>
          <w:b/>
          <w:sz w:val="32"/>
          <w:szCs w:val="32"/>
        </w:rPr>
      </w:pPr>
    </w:p>
    <w:p w14:paraId="7F5EEA54" w14:textId="77777777" w:rsidR="00EC4161" w:rsidRPr="00E80AC0" w:rsidRDefault="00EC4161" w:rsidP="00EC4161">
      <w:pPr>
        <w:pStyle w:val="ListParagraph1"/>
        <w:tabs>
          <w:tab w:val="left" w:pos="6480"/>
        </w:tabs>
        <w:ind w:left="0"/>
        <w:rPr>
          <w:rFonts w:ascii="Times New Roman" w:hAnsi="Times New Roman" w:cs="Times New Roman"/>
          <w:b/>
          <w:sz w:val="28"/>
          <w:szCs w:val="32"/>
        </w:rPr>
      </w:pPr>
      <w:r w:rsidRPr="00E80AC0">
        <w:rPr>
          <w:rFonts w:ascii="Times New Roman" w:hAnsi="Times New Roman" w:cs="Times New Roman"/>
          <w:b/>
          <w:sz w:val="28"/>
          <w:szCs w:val="32"/>
        </w:rPr>
        <w:t>System Flow Chart:</w:t>
      </w:r>
    </w:p>
    <w:p w14:paraId="775093C5" w14:textId="77777777" w:rsidR="00EC4161" w:rsidRPr="00E80AC0" w:rsidRDefault="00245283" w:rsidP="00EC4161">
      <w:pPr>
        <w:pStyle w:val="ListParagraph1"/>
        <w:tabs>
          <w:tab w:val="left" w:pos="6480"/>
        </w:tabs>
        <w:ind w:left="0"/>
        <w:rPr>
          <w:rFonts w:ascii="Times New Roman" w:hAnsi="Times New Roman" w:cs="Times New Roman"/>
          <w:b/>
          <w:sz w:val="28"/>
          <w:szCs w:val="32"/>
        </w:rPr>
      </w:pPr>
      <w:r w:rsidRPr="00E80AC0">
        <w:rPr>
          <w:rFonts w:ascii="Times New Roman" w:hAnsi="Times New Roman" w:cs="Times New Roman"/>
          <w:b/>
          <w:noProof/>
          <w:sz w:val="28"/>
          <w:szCs w:val="32"/>
        </w:rPr>
        <w:lastRenderedPageBreak/>
        <w:drawing>
          <wp:inline distT="0" distB="0" distL="0" distR="0" wp14:anchorId="58BC50CE" wp14:editId="4B74E06D">
            <wp:extent cx="5350779" cy="6167742"/>
            <wp:effectExtent l="38100" t="19050" r="21321" b="23508"/>
            <wp:docPr id="8" name="Picture 5" descr="D:\internship\Code bun\NEW DIAG\project dfd\system flow chart electricity 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ternship\Code bun\NEW DIAG\project dfd\system flow chart electricity bill.png"/>
                    <pic:cNvPicPr>
                      <a:picLocks noChangeAspect="1" noChangeArrowheads="1"/>
                    </pic:cNvPicPr>
                  </pic:nvPicPr>
                  <pic:blipFill>
                    <a:blip r:embed="rId11"/>
                    <a:srcRect/>
                    <a:stretch>
                      <a:fillRect/>
                    </a:stretch>
                  </pic:blipFill>
                  <pic:spPr bwMode="auto">
                    <a:xfrm>
                      <a:off x="0" y="0"/>
                      <a:ext cx="5353050" cy="6170360"/>
                    </a:xfrm>
                    <a:prstGeom prst="rect">
                      <a:avLst/>
                    </a:prstGeom>
                    <a:noFill/>
                    <a:ln w="9525">
                      <a:solidFill>
                        <a:schemeClr val="tx1"/>
                      </a:solidFill>
                      <a:miter lim="800000"/>
                      <a:headEnd/>
                      <a:tailEnd/>
                    </a:ln>
                  </pic:spPr>
                </pic:pic>
              </a:graphicData>
            </a:graphic>
          </wp:inline>
        </w:drawing>
      </w:r>
    </w:p>
    <w:p w14:paraId="6941E520" w14:textId="77777777" w:rsidR="00EC4161" w:rsidRPr="00E80AC0" w:rsidRDefault="00EC4161" w:rsidP="00EC4161">
      <w:pPr>
        <w:jc w:val="both"/>
        <w:rPr>
          <w:rFonts w:ascii="Times New Roman" w:hAnsi="Times New Roman" w:cs="Times New Roman"/>
          <w:sz w:val="28"/>
          <w:szCs w:val="28"/>
        </w:rPr>
      </w:pPr>
    </w:p>
    <w:p w14:paraId="7FE8CD15"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Overall, Data Flow Diagrams provide a visual representation of how data moves through a system, helping stakeholders, designers, and developers to understand, analyze, and communicate the structure and behavior of information systems effectively. DFDs are valuable tools for requirements analysis, system design, and documentation in software engineering and systems analysis.</w:t>
      </w:r>
    </w:p>
    <w:p w14:paraId="21108F74" w14:textId="77777777" w:rsidR="00E80AC0" w:rsidRPr="00E80AC0" w:rsidRDefault="00E80AC0" w:rsidP="00E80AC0">
      <w:pPr>
        <w:jc w:val="both"/>
        <w:rPr>
          <w:rFonts w:ascii="Times New Roman" w:hAnsi="Times New Roman" w:cs="Times New Roman"/>
          <w:b/>
          <w:bCs/>
          <w:sz w:val="32"/>
          <w:szCs w:val="32"/>
        </w:rPr>
      </w:pPr>
      <w:r w:rsidRPr="00E80AC0">
        <w:rPr>
          <w:rFonts w:ascii="Times New Roman" w:hAnsi="Times New Roman" w:cs="Times New Roman"/>
          <w:b/>
          <w:bCs/>
          <w:sz w:val="32"/>
          <w:szCs w:val="32"/>
        </w:rPr>
        <w:t>Development</w:t>
      </w:r>
    </w:p>
    <w:p w14:paraId="135C25B1" w14:textId="77777777" w:rsidR="00E80AC0" w:rsidRPr="00E80AC0" w:rsidRDefault="00E80AC0" w:rsidP="00E80AC0">
      <w:pPr>
        <w:jc w:val="both"/>
        <w:rPr>
          <w:rFonts w:ascii="Times New Roman" w:hAnsi="Times New Roman" w:cs="Times New Roman"/>
          <w:sz w:val="24"/>
          <w:szCs w:val="24"/>
        </w:rPr>
      </w:pPr>
      <w:r w:rsidRPr="00E80AC0">
        <w:rPr>
          <w:rFonts w:ascii="Times New Roman" w:hAnsi="Times New Roman" w:cs="Times New Roman"/>
          <w:sz w:val="24"/>
          <w:szCs w:val="24"/>
        </w:rPr>
        <w:t>The development phase of a software project is where the design specifications are translated into actual code, leading to the creation of the software product. This phase involves writing, testing, and debugging code, as well as integrating various components to build a functional system. Here's a detailed overview of the development process.</w:t>
      </w:r>
    </w:p>
    <w:p w14:paraId="511EB4E4" w14:textId="77777777" w:rsidR="00E80AC0" w:rsidRPr="00E80AC0" w:rsidRDefault="00E80AC0" w:rsidP="00E80AC0">
      <w:pPr>
        <w:pStyle w:val="ListParagraph"/>
        <w:numPr>
          <w:ilvl w:val="0"/>
          <w:numId w:val="4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lastRenderedPageBreak/>
        <w:t>Utilize Object-Relational Mapping (ORM) frameworks like Hibernate to simplify database interactions.</w:t>
      </w:r>
    </w:p>
    <w:p w14:paraId="220E7482" w14:textId="77777777" w:rsidR="00E80AC0" w:rsidRPr="00E80AC0" w:rsidRDefault="00E80AC0" w:rsidP="00E80AC0">
      <w:pPr>
        <w:pStyle w:val="ListParagraph"/>
        <w:numPr>
          <w:ilvl w:val="0"/>
          <w:numId w:val="4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Design the View layer using HTML, CSS, and frontend frameworks such as Bootstrap or Materialize for responsive and visually appealing user interfaces.</w:t>
      </w:r>
    </w:p>
    <w:p w14:paraId="1F98655D" w14:textId="77777777" w:rsidR="00E80AC0" w:rsidRPr="00E80AC0" w:rsidRDefault="00E80AC0" w:rsidP="00E80AC0">
      <w:pPr>
        <w:pStyle w:val="ListParagraph"/>
        <w:numPr>
          <w:ilvl w:val="0"/>
          <w:numId w:val="4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Develop controller classes to handle HTTP requests, route them to appropriate actions, and interact with the Model layer.</w:t>
      </w:r>
    </w:p>
    <w:p w14:paraId="347554DD" w14:textId="77777777" w:rsidR="00E80AC0" w:rsidRPr="00E80AC0" w:rsidRDefault="00E80AC0" w:rsidP="00E80AC0">
      <w:pPr>
        <w:pStyle w:val="ListParagraph"/>
        <w:numPr>
          <w:ilvl w:val="0"/>
          <w:numId w:val="4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Use version control systems like Git for collaborative development and code management.</w:t>
      </w:r>
    </w:p>
    <w:p w14:paraId="14455EFB" w14:textId="77777777" w:rsidR="00E80AC0" w:rsidRPr="00E80AC0" w:rsidRDefault="00E80AC0" w:rsidP="00E80AC0">
      <w:pPr>
        <w:pStyle w:val="ListParagraph"/>
        <w:numPr>
          <w:ilvl w:val="0"/>
          <w:numId w:val="4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Follow coding standards, conventions, and best practices to ensure consistency and maintainability.</w:t>
      </w:r>
    </w:p>
    <w:p w14:paraId="44597B9B" w14:textId="77777777" w:rsidR="00E80AC0" w:rsidRPr="00E80AC0" w:rsidRDefault="00E80AC0" w:rsidP="00E80AC0">
      <w:pPr>
        <w:pStyle w:val="ListParagraph"/>
        <w:numPr>
          <w:ilvl w:val="0"/>
          <w:numId w:val="4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Implement the Model layer to represent the application's data model and business logic.</w:t>
      </w:r>
    </w:p>
    <w:p w14:paraId="37E7BA88"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Select Development Methodology:</w:t>
      </w:r>
    </w:p>
    <w:p w14:paraId="4FEBC959" w14:textId="77777777" w:rsidR="00E80AC0" w:rsidRPr="00E80AC0" w:rsidRDefault="00E80AC0" w:rsidP="00E80AC0">
      <w:pPr>
        <w:pStyle w:val="ListParagraph"/>
        <w:numPr>
          <w:ilvl w:val="0"/>
          <w:numId w:val="50"/>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Choose an appropriate development methodology based on the project's requirements, team size, and organizational culture.</w:t>
      </w:r>
    </w:p>
    <w:p w14:paraId="23984249" w14:textId="77777777" w:rsidR="00E80AC0" w:rsidRPr="00E80AC0" w:rsidRDefault="00E80AC0" w:rsidP="00E80AC0">
      <w:pPr>
        <w:pStyle w:val="ListParagraph"/>
        <w:numPr>
          <w:ilvl w:val="0"/>
          <w:numId w:val="50"/>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Common methodologies include Waterfall, Agile, Scrum, Kanban, and DevOps, each offering different approaches to managing the development process.</w:t>
      </w:r>
    </w:p>
    <w:p w14:paraId="2333B407"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Setup Development Environment:</w:t>
      </w:r>
    </w:p>
    <w:p w14:paraId="118E2B4A" w14:textId="77777777" w:rsidR="00E80AC0" w:rsidRPr="00E80AC0" w:rsidRDefault="00E80AC0" w:rsidP="00E80AC0">
      <w:pPr>
        <w:pStyle w:val="ListParagraph"/>
        <w:numPr>
          <w:ilvl w:val="0"/>
          <w:numId w:val="51"/>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Set up the development environment with the necessary tools, libraries, frameworks, and resources required for coding.</w:t>
      </w:r>
    </w:p>
    <w:p w14:paraId="161F78F2" w14:textId="77777777" w:rsidR="00E80AC0" w:rsidRPr="00E80AC0" w:rsidRDefault="00E80AC0" w:rsidP="00E80AC0">
      <w:pPr>
        <w:pStyle w:val="ListParagraph"/>
        <w:numPr>
          <w:ilvl w:val="0"/>
          <w:numId w:val="51"/>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Install and configure development tools such as Integrated Development Environments (IDEs), version control systems (e.g., Git), build automation tools (e.g., Maven, Gradle), and testing frameworks.</w:t>
      </w:r>
    </w:p>
    <w:p w14:paraId="506FA531"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Write Code:</w:t>
      </w:r>
    </w:p>
    <w:p w14:paraId="66213B5D" w14:textId="77777777" w:rsidR="00E80AC0" w:rsidRPr="00E80AC0" w:rsidRDefault="00E80AC0" w:rsidP="00E80AC0">
      <w:pPr>
        <w:pStyle w:val="ListParagraph"/>
        <w:numPr>
          <w:ilvl w:val="0"/>
          <w:numId w:val="5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Developers write code according to the specifications and design documents created during the previous phases.</w:t>
      </w:r>
    </w:p>
    <w:p w14:paraId="23EF5493" w14:textId="77777777" w:rsidR="00E80AC0" w:rsidRPr="00E80AC0" w:rsidRDefault="00E80AC0" w:rsidP="00E80AC0">
      <w:pPr>
        <w:pStyle w:val="ListParagraph"/>
        <w:numPr>
          <w:ilvl w:val="0"/>
          <w:numId w:val="5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Use appropriate programming languages, frameworks, and best practices to implement the desired functionality.</w:t>
      </w:r>
    </w:p>
    <w:p w14:paraId="2F8C538F" w14:textId="77777777" w:rsidR="00E80AC0" w:rsidRPr="00E80AC0" w:rsidRDefault="00E80AC0" w:rsidP="00E80AC0">
      <w:pPr>
        <w:pStyle w:val="ListParagraph"/>
        <w:numPr>
          <w:ilvl w:val="0"/>
          <w:numId w:val="52"/>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Follow coding standards, naming conventions, and design patterns to ensure consistency and maintainability of the codebase.</w:t>
      </w:r>
    </w:p>
    <w:p w14:paraId="356E6BB8"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Implement Business Logic:</w:t>
      </w:r>
    </w:p>
    <w:p w14:paraId="6827325B" w14:textId="77777777" w:rsidR="00E80AC0" w:rsidRPr="00E80AC0" w:rsidRDefault="00E80AC0" w:rsidP="00E80AC0">
      <w:pPr>
        <w:pStyle w:val="ListParagraph"/>
        <w:numPr>
          <w:ilvl w:val="0"/>
          <w:numId w:val="5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Implement the business logic of the application, including algorithms, calculations, workflows, and decision-making processes.</w:t>
      </w:r>
    </w:p>
    <w:p w14:paraId="42C3B5F5" w14:textId="77777777" w:rsidR="00E80AC0" w:rsidRPr="00E80AC0" w:rsidRDefault="00E80AC0" w:rsidP="00E80AC0">
      <w:pPr>
        <w:pStyle w:val="ListParagraph"/>
        <w:numPr>
          <w:ilvl w:val="0"/>
          <w:numId w:val="53"/>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Write code to handle user interactions, process input data, and generate output responses according to the requirements.</w:t>
      </w:r>
    </w:p>
    <w:p w14:paraId="69285D3B"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Develop User Interface (UI):</w:t>
      </w:r>
    </w:p>
    <w:p w14:paraId="4C8D897C" w14:textId="77777777" w:rsidR="00E80AC0" w:rsidRPr="00E80AC0" w:rsidRDefault="00E80AC0" w:rsidP="00E80AC0">
      <w:pPr>
        <w:pStyle w:val="ListParagraph"/>
        <w:numPr>
          <w:ilvl w:val="0"/>
          <w:numId w:val="5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Design and develop the user interface (UI) components, including screens, forms, menus, buttons, and widgets.</w:t>
      </w:r>
    </w:p>
    <w:p w14:paraId="6CE026D9" w14:textId="77777777" w:rsidR="00E80AC0" w:rsidRPr="00E80AC0" w:rsidRDefault="00E80AC0" w:rsidP="00E80AC0">
      <w:pPr>
        <w:pStyle w:val="ListParagraph"/>
        <w:numPr>
          <w:ilvl w:val="0"/>
          <w:numId w:val="54"/>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Use frontend technologies such as HTML, CSS, JavaScript, and frontend frameworks to create interactive and responsive user interfaces.</w:t>
      </w:r>
    </w:p>
    <w:p w14:paraId="6E3F33A3"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Integrate Components:</w:t>
      </w:r>
    </w:p>
    <w:p w14:paraId="09ACE822" w14:textId="77777777" w:rsidR="00E80AC0" w:rsidRPr="00E80AC0" w:rsidRDefault="00E80AC0" w:rsidP="00E80AC0">
      <w:pPr>
        <w:pStyle w:val="ListParagraph"/>
        <w:numPr>
          <w:ilvl w:val="0"/>
          <w:numId w:val="5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lastRenderedPageBreak/>
        <w:t>Integrate different modules, components, and libraries to build a cohesive and functional system.</w:t>
      </w:r>
    </w:p>
    <w:p w14:paraId="495213D4" w14:textId="77777777" w:rsidR="00E80AC0" w:rsidRPr="00E80AC0" w:rsidRDefault="00E80AC0" w:rsidP="00E80AC0">
      <w:pPr>
        <w:pStyle w:val="ListParagraph"/>
        <w:numPr>
          <w:ilvl w:val="0"/>
          <w:numId w:val="55"/>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Ensure that components communicate effectively with each other and adhere to the defined interfaces and protocols.</w:t>
      </w:r>
    </w:p>
    <w:p w14:paraId="6CCF7DAF"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Implement Data Access Layer:</w:t>
      </w:r>
    </w:p>
    <w:p w14:paraId="6F15A253" w14:textId="77777777" w:rsidR="00E80AC0" w:rsidRPr="00E80AC0" w:rsidRDefault="00E80AC0" w:rsidP="00E80AC0">
      <w:pPr>
        <w:pStyle w:val="ListParagraph"/>
        <w:numPr>
          <w:ilvl w:val="0"/>
          <w:numId w:val="5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Develop the data access layer to interact with the database or external data sources.</w:t>
      </w:r>
    </w:p>
    <w:p w14:paraId="2C013ED1" w14:textId="77777777" w:rsidR="00E80AC0" w:rsidRPr="00E80AC0" w:rsidRDefault="00E80AC0" w:rsidP="00E80AC0">
      <w:pPr>
        <w:pStyle w:val="ListParagraph"/>
        <w:numPr>
          <w:ilvl w:val="0"/>
          <w:numId w:val="5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Write code to perform CRUD (Create, Read, Update, Delete) operations, query data, and handle transactions.</w:t>
      </w:r>
    </w:p>
    <w:p w14:paraId="46D3AAB9" w14:textId="77777777" w:rsidR="00E80AC0" w:rsidRPr="00E80AC0" w:rsidRDefault="00E80AC0" w:rsidP="00E80AC0">
      <w:pPr>
        <w:pStyle w:val="ListParagraph"/>
        <w:numPr>
          <w:ilvl w:val="0"/>
          <w:numId w:val="56"/>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Use Object-Relational Mapping (ORM) frameworks (e.g., Hibernate, Entity Framework) or data access libraries to abstract database interactions and improve productivity.</w:t>
      </w:r>
    </w:p>
    <w:p w14:paraId="41494A08"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Write Unit Tests:</w:t>
      </w:r>
    </w:p>
    <w:p w14:paraId="33A9F20B" w14:textId="77777777" w:rsidR="00E80AC0" w:rsidRPr="00E80AC0" w:rsidRDefault="00E80AC0" w:rsidP="00E80AC0">
      <w:pPr>
        <w:pStyle w:val="ListParagraph"/>
        <w:numPr>
          <w:ilvl w:val="0"/>
          <w:numId w:val="5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Write unit tests to validate the functionality of individual units or components of the software.</w:t>
      </w:r>
    </w:p>
    <w:p w14:paraId="19B7615F" w14:textId="77777777" w:rsidR="00E80AC0" w:rsidRPr="00E80AC0" w:rsidRDefault="00E80AC0" w:rsidP="00E80AC0">
      <w:pPr>
        <w:pStyle w:val="ListParagraph"/>
        <w:numPr>
          <w:ilvl w:val="0"/>
          <w:numId w:val="5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 xml:space="preserve">Use testing frameworks (e.g., JUnit, </w:t>
      </w:r>
      <w:proofErr w:type="spellStart"/>
      <w:r w:rsidRPr="00E80AC0">
        <w:rPr>
          <w:rFonts w:ascii="Times New Roman" w:hAnsi="Times New Roman" w:cs="Times New Roman"/>
          <w:sz w:val="24"/>
          <w:szCs w:val="24"/>
        </w:rPr>
        <w:t>NUnit</w:t>
      </w:r>
      <w:proofErr w:type="spellEnd"/>
      <w:r w:rsidRPr="00E80AC0">
        <w:rPr>
          <w:rFonts w:ascii="Times New Roman" w:hAnsi="Times New Roman" w:cs="Times New Roman"/>
          <w:sz w:val="24"/>
          <w:szCs w:val="24"/>
        </w:rPr>
        <w:t>) and mocking libraries to simulate dependencies and isolate units for testing.</w:t>
      </w:r>
    </w:p>
    <w:p w14:paraId="2B1F3708" w14:textId="77777777" w:rsidR="00E80AC0" w:rsidRPr="00E80AC0" w:rsidRDefault="00E80AC0" w:rsidP="00E80AC0">
      <w:pPr>
        <w:pStyle w:val="ListParagraph"/>
        <w:numPr>
          <w:ilvl w:val="0"/>
          <w:numId w:val="57"/>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Write test cases to cover different scenarios, edge cases, and error conditions to ensure robustness and reliability of the code.</w:t>
      </w:r>
    </w:p>
    <w:p w14:paraId="678EE640"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Perform Integration Testing:</w:t>
      </w:r>
    </w:p>
    <w:p w14:paraId="702415DD" w14:textId="77777777" w:rsidR="00E80AC0" w:rsidRPr="00E80AC0" w:rsidRDefault="00E80AC0" w:rsidP="00E80AC0">
      <w:pPr>
        <w:pStyle w:val="ListParagraph"/>
        <w:numPr>
          <w:ilvl w:val="0"/>
          <w:numId w:val="58"/>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Conduct integration testing to verify that different components work together as expected.</w:t>
      </w:r>
    </w:p>
    <w:p w14:paraId="3367BFB7" w14:textId="77777777" w:rsidR="00E80AC0" w:rsidRPr="00E80AC0" w:rsidRDefault="00E80AC0" w:rsidP="00E80AC0">
      <w:pPr>
        <w:pStyle w:val="ListParagraph"/>
        <w:numPr>
          <w:ilvl w:val="0"/>
          <w:numId w:val="58"/>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Test the interactions between modules, APIs, and external dependencies to identify and resolve integration issues.</w:t>
      </w:r>
    </w:p>
    <w:p w14:paraId="2E328FD8" w14:textId="77777777" w:rsidR="00E80AC0" w:rsidRPr="00E80AC0" w:rsidRDefault="00E80AC0" w:rsidP="00E80AC0">
      <w:pPr>
        <w:pStyle w:val="ListParagraph"/>
        <w:numPr>
          <w:ilvl w:val="0"/>
          <w:numId w:val="58"/>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Use techniques such as black-box testing, white-box testing, and end-to-end testing to validate system behavior across various integration points.</w:t>
      </w:r>
    </w:p>
    <w:p w14:paraId="64C52C6E"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Debug and Refactor Code:</w:t>
      </w:r>
    </w:p>
    <w:p w14:paraId="7B46656E" w14:textId="77777777" w:rsidR="00E80AC0" w:rsidRPr="00E80AC0" w:rsidRDefault="00E80AC0" w:rsidP="00E80AC0">
      <w:pPr>
        <w:pStyle w:val="ListParagraph"/>
        <w:numPr>
          <w:ilvl w:val="0"/>
          <w:numId w:val="5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Debug code to identify and fix defects, errors, and anomalies in the software.</w:t>
      </w:r>
    </w:p>
    <w:p w14:paraId="56AE1543" w14:textId="77777777" w:rsidR="00E80AC0" w:rsidRPr="00E80AC0" w:rsidRDefault="00E80AC0" w:rsidP="00E80AC0">
      <w:pPr>
        <w:pStyle w:val="ListParagraph"/>
        <w:numPr>
          <w:ilvl w:val="0"/>
          <w:numId w:val="5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Use debugging tools, logging frameworks, and diagnostic utilities to trace and troubleshoot issues.</w:t>
      </w:r>
    </w:p>
    <w:p w14:paraId="6F727F2F" w14:textId="77777777" w:rsidR="00E80AC0" w:rsidRPr="00E80AC0" w:rsidRDefault="00E80AC0" w:rsidP="00E80AC0">
      <w:pPr>
        <w:pStyle w:val="ListParagraph"/>
        <w:numPr>
          <w:ilvl w:val="0"/>
          <w:numId w:val="59"/>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Refactor code to improve readability, performance, and maintainability while preserving the existing functionality.</w:t>
      </w:r>
    </w:p>
    <w:p w14:paraId="168611BB" w14:textId="77777777" w:rsidR="00E80AC0" w:rsidRPr="00E80AC0" w:rsidRDefault="00E80AC0" w:rsidP="00E80AC0">
      <w:pPr>
        <w:jc w:val="both"/>
        <w:rPr>
          <w:rFonts w:ascii="Times New Roman" w:hAnsi="Times New Roman" w:cs="Times New Roman"/>
          <w:b/>
          <w:bCs/>
          <w:sz w:val="24"/>
          <w:szCs w:val="24"/>
        </w:rPr>
      </w:pPr>
      <w:r w:rsidRPr="00E80AC0">
        <w:rPr>
          <w:rFonts w:ascii="Times New Roman" w:hAnsi="Times New Roman" w:cs="Times New Roman"/>
          <w:b/>
          <w:bCs/>
          <w:sz w:val="24"/>
          <w:szCs w:val="24"/>
        </w:rPr>
        <w:t>Optimize Performance:</w:t>
      </w:r>
    </w:p>
    <w:p w14:paraId="3062FCE4" w14:textId="77777777" w:rsidR="00E80AC0" w:rsidRPr="00E80AC0" w:rsidRDefault="00E80AC0" w:rsidP="00E80AC0">
      <w:pPr>
        <w:pStyle w:val="ListParagraph"/>
        <w:numPr>
          <w:ilvl w:val="0"/>
          <w:numId w:val="60"/>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Identify and address performance bottlenecks, inefficiencies, and resource constraints in the code.</w:t>
      </w:r>
    </w:p>
    <w:p w14:paraId="608C7504" w14:textId="77777777" w:rsidR="00E80AC0" w:rsidRPr="00E80AC0" w:rsidRDefault="00E80AC0" w:rsidP="00E80AC0">
      <w:pPr>
        <w:pStyle w:val="ListParagraph"/>
        <w:numPr>
          <w:ilvl w:val="0"/>
          <w:numId w:val="60"/>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Use profiling tools to analyze code execution, memory usage, and I/O operations to identify areas for optimization.</w:t>
      </w:r>
    </w:p>
    <w:p w14:paraId="07721185" w14:textId="77777777" w:rsidR="00E80AC0" w:rsidRPr="00E80AC0" w:rsidRDefault="00E80AC0" w:rsidP="00E80AC0">
      <w:pPr>
        <w:pStyle w:val="ListParagraph"/>
        <w:numPr>
          <w:ilvl w:val="0"/>
          <w:numId w:val="60"/>
        </w:numPr>
        <w:autoSpaceDN w:val="0"/>
        <w:spacing w:after="160" w:line="256" w:lineRule="auto"/>
        <w:jc w:val="both"/>
        <w:rPr>
          <w:rFonts w:ascii="Times New Roman" w:hAnsi="Times New Roman" w:cs="Times New Roman"/>
          <w:sz w:val="24"/>
          <w:szCs w:val="24"/>
        </w:rPr>
      </w:pPr>
      <w:r w:rsidRPr="00E80AC0">
        <w:rPr>
          <w:rFonts w:ascii="Times New Roman" w:hAnsi="Times New Roman" w:cs="Times New Roman"/>
          <w:sz w:val="24"/>
          <w:szCs w:val="24"/>
        </w:rPr>
        <w:t>Optimize algorithms, data structures, and database queries to improve the overall performance and responsiveness of the system.</w:t>
      </w:r>
    </w:p>
    <w:p w14:paraId="3E16C07B" w14:textId="77777777" w:rsidR="00E80AC0" w:rsidRPr="00E80AC0" w:rsidRDefault="00E80AC0" w:rsidP="00E80AC0">
      <w:pPr>
        <w:spacing w:line="360" w:lineRule="auto"/>
        <w:rPr>
          <w:rFonts w:ascii="Times New Roman" w:hAnsi="Times New Roman" w:cs="Times New Roman"/>
        </w:rPr>
        <w:sectPr w:rsidR="00E80AC0" w:rsidRPr="00E80AC0" w:rsidSect="00405E15">
          <w:pgSz w:w="11910" w:h="17340"/>
          <w:pgMar w:top="1340" w:right="1560" w:bottom="1200" w:left="1580" w:header="0" w:footer="1014" w:gutter="0"/>
          <w:cols w:space="720"/>
        </w:sectPr>
      </w:pPr>
    </w:p>
    <w:p w14:paraId="09E30C1F" w14:textId="77777777" w:rsidR="00E80AC0" w:rsidRPr="00E80AC0" w:rsidRDefault="00E80AC0" w:rsidP="00E80AC0">
      <w:pPr>
        <w:pStyle w:val="BodyText"/>
        <w:spacing w:before="1"/>
        <w:ind w:left="220"/>
      </w:pPr>
    </w:p>
    <w:p w14:paraId="6654C824" w14:textId="77777777" w:rsidR="00E80AC0" w:rsidRPr="00E80AC0" w:rsidRDefault="00E80AC0" w:rsidP="00E80AC0">
      <w:pPr>
        <w:pStyle w:val="BodyText"/>
        <w:spacing w:before="1"/>
        <w:ind w:left="220"/>
      </w:pPr>
      <w:r w:rsidRPr="00E80AC0">
        <w:rPr>
          <w:b/>
          <w:bCs/>
          <w:sz w:val="52"/>
          <w:szCs w:val="52"/>
        </w:rPr>
        <w:t>Screen shot</w:t>
      </w:r>
    </w:p>
    <w:p w14:paraId="174F1375" w14:textId="77777777" w:rsidR="00E53298" w:rsidRPr="00E80AC0" w:rsidRDefault="00E53298" w:rsidP="00E53298">
      <w:pPr>
        <w:jc w:val="center"/>
        <w:rPr>
          <w:rFonts w:ascii="Times New Roman" w:hAnsi="Times New Roman" w:cs="Times New Roman"/>
          <w:sz w:val="28"/>
          <w:szCs w:val="28"/>
        </w:rPr>
      </w:pPr>
      <w:r w:rsidRPr="00E80AC0">
        <w:rPr>
          <w:rFonts w:ascii="Times New Roman" w:hAnsi="Times New Roman" w:cs="Times New Roman"/>
          <w:noProof/>
          <w:sz w:val="28"/>
          <w:szCs w:val="28"/>
        </w:rPr>
        <w:drawing>
          <wp:inline distT="0" distB="0" distL="0" distR="0" wp14:anchorId="0A6E52D4" wp14:editId="456C5812">
            <wp:extent cx="5943600" cy="5333365"/>
            <wp:effectExtent l="19050" t="19050" r="19050" b="19685"/>
            <wp:docPr id="9" name="Picture 8"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2"/>
                    <a:stretch>
                      <a:fillRect/>
                    </a:stretch>
                  </pic:blipFill>
                  <pic:spPr>
                    <a:xfrm>
                      <a:off x="0" y="0"/>
                      <a:ext cx="5943600" cy="5333365"/>
                    </a:xfrm>
                    <a:prstGeom prst="rect">
                      <a:avLst/>
                    </a:prstGeom>
                    <a:ln w="19050">
                      <a:solidFill>
                        <a:schemeClr val="tx1"/>
                      </a:solidFill>
                    </a:ln>
                  </pic:spPr>
                </pic:pic>
              </a:graphicData>
            </a:graphic>
          </wp:inline>
        </w:drawing>
      </w:r>
    </w:p>
    <w:p w14:paraId="4FAA406D" w14:textId="77777777" w:rsidR="00E53298" w:rsidRPr="00E80AC0" w:rsidRDefault="00E53298" w:rsidP="00E53298">
      <w:pPr>
        <w:jc w:val="center"/>
        <w:rPr>
          <w:rFonts w:ascii="Times New Roman" w:hAnsi="Times New Roman" w:cs="Times New Roman"/>
          <w:sz w:val="28"/>
          <w:szCs w:val="28"/>
        </w:rPr>
      </w:pPr>
      <w:r w:rsidRPr="00E80AC0">
        <w:rPr>
          <w:rFonts w:ascii="Times New Roman" w:hAnsi="Times New Roman" w:cs="Times New Roman"/>
          <w:noProof/>
          <w:sz w:val="28"/>
          <w:szCs w:val="28"/>
        </w:rPr>
        <w:lastRenderedPageBreak/>
        <w:drawing>
          <wp:inline distT="0" distB="0" distL="0" distR="0" wp14:anchorId="687B8833" wp14:editId="6624E850">
            <wp:extent cx="5943600" cy="2865120"/>
            <wp:effectExtent l="19050" t="19050" r="19050" b="11430"/>
            <wp:docPr id="10" name="Picture 9"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3"/>
                    <a:stretch>
                      <a:fillRect/>
                    </a:stretch>
                  </pic:blipFill>
                  <pic:spPr>
                    <a:xfrm>
                      <a:off x="0" y="0"/>
                      <a:ext cx="5943600" cy="2865120"/>
                    </a:xfrm>
                    <a:prstGeom prst="rect">
                      <a:avLst/>
                    </a:prstGeom>
                    <a:ln w="19050">
                      <a:solidFill>
                        <a:schemeClr val="tx1"/>
                      </a:solidFill>
                    </a:ln>
                  </pic:spPr>
                </pic:pic>
              </a:graphicData>
            </a:graphic>
          </wp:inline>
        </w:drawing>
      </w:r>
    </w:p>
    <w:p w14:paraId="51767608" w14:textId="77777777" w:rsidR="00E53298" w:rsidRPr="00E80AC0" w:rsidRDefault="00E53298" w:rsidP="00E53298">
      <w:pPr>
        <w:jc w:val="center"/>
        <w:rPr>
          <w:rFonts w:ascii="Times New Roman" w:hAnsi="Times New Roman" w:cs="Times New Roman"/>
          <w:sz w:val="28"/>
          <w:szCs w:val="28"/>
        </w:rPr>
      </w:pPr>
      <w:r w:rsidRPr="00E80AC0">
        <w:rPr>
          <w:rFonts w:ascii="Times New Roman" w:hAnsi="Times New Roman" w:cs="Times New Roman"/>
          <w:noProof/>
          <w:sz w:val="28"/>
          <w:szCs w:val="28"/>
        </w:rPr>
        <w:drawing>
          <wp:inline distT="0" distB="0" distL="0" distR="0" wp14:anchorId="30F13276" wp14:editId="302993D6">
            <wp:extent cx="5943600" cy="2882900"/>
            <wp:effectExtent l="19050" t="0" r="0" b="0"/>
            <wp:docPr id="11" name="Picture 10"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4"/>
                    <a:stretch>
                      <a:fillRect/>
                    </a:stretch>
                  </pic:blipFill>
                  <pic:spPr>
                    <a:xfrm>
                      <a:off x="0" y="0"/>
                      <a:ext cx="5943600" cy="2882900"/>
                    </a:xfrm>
                    <a:prstGeom prst="rect">
                      <a:avLst/>
                    </a:prstGeom>
                  </pic:spPr>
                </pic:pic>
              </a:graphicData>
            </a:graphic>
          </wp:inline>
        </w:drawing>
      </w:r>
    </w:p>
    <w:p w14:paraId="489AE1FA" w14:textId="77777777" w:rsidR="00E53298" w:rsidRPr="00E80AC0" w:rsidRDefault="00E53298" w:rsidP="00E53298">
      <w:pPr>
        <w:jc w:val="center"/>
        <w:rPr>
          <w:rFonts w:ascii="Times New Roman" w:hAnsi="Times New Roman" w:cs="Times New Roman"/>
          <w:sz w:val="28"/>
          <w:szCs w:val="28"/>
        </w:rPr>
      </w:pPr>
      <w:r w:rsidRPr="00E80AC0">
        <w:rPr>
          <w:rFonts w:ascii="Times New Roman" w:hAnsi="Times New Roman" w:cs="Times New Roman"/>
          <w:noProof/>
          <w:sz w:val="28"/>
          <w:szCs w:val="28"/>
        </w:rPr>
        <w:lastRenderedPageBreak/>
        <w:drawing>
          <wp:inline distT="0" distB="0" distL="0" distR="0" wp14:anchorId="461950B5" wp14:editId="543A1308">
            <wp:extent cx="5943600" cy="2440940"/>
            <wp:effectExtent l="19050" t="19050" r="19050" b="16510"/>
            <wp:docPr id="13" name="Picture 12"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5"/>
                    <a:stretch>
                      <a:fillRect/>
                    </a:stretch>
                  </pic:blipFill>
                  <pic:spPr>
                    <a:xfrm>
                      <a:off x="0" y="0"/>
                      <a:ext cx="5943600" cy="2440940"/>
                    </a:xfrm>
                    <a:prstGeom prst="rect">
                      <a:avLst/>
                    </a:prstGeom>
                    <a:ln w="19050">
                      <a:solidFill>
                        <a:schemeClr val="tx1"/>
                      </a:solidFill>
                    </a:ln>
                  </pic:spPr>
                </pic:pic>
              </a:graphicData>
            </a:graphic>
          </wp:inline>
        </w:drawing>
      </w:r>
    </w:p>
    <w:p w14:paraId="78DC2230" w14:textId="77777777" w:rsidR="00E53298" w:rsidRPr="00E80AC0" w:rsidRDefault="00E53298" w:rsidP="00E53298">
      <w:pPr>
        <w:jc w:val="center"/>
        <w:rPr>
          <w:rFonts w:ascii="Times New Roman" w:hAnsi="Times New Roman" w:cs="Times New Roman"/>
          <w:sz w:val="28"/>
          <w:szCs w:val="28"/>
        </w:rPr>
      </w:pPr>
      <w:r w:rsidRPr="00E80AC0">
        <w:rPr>
          <w:rFonts w:ascii="Times New Roman" w:hAnsi="Times New Roman" w:cs="Times New Roman"/>
          <w:noProof/>
          <w:sz w:val="28"/>
          <w:szCs w:val="28"/>
        </w:rPr>
        <w:drawing>
          <wp:inline distT="0" distB="0" distL="0" distR="0" wp14:anchorId="52F90D98" wp14:editId="378B6B71">
            <wp:extent cx="5943600" cy="2566670"/>
            <wp:effectExtent l="19050" t="19050" r="19050" b="24130"/>
            <wp:docPr id="14" name="Picture 13"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6"/>
                    <a:stretch>
                      <a:fillRect/>
                    </a:stretch>
                  </pic:blipFill>
                  <pic:spPr>
                    <a:xfrm>
                      <a:off x="0" y="0"/>
                      <a:ext cx="5943600" cy="2566670"/>
                    </a:xfrm>
                    <a:prstGeom prst="rect">
                      <a:avLst/>
                    </a:prstGeom>
                    <a:ln w="19050">
                      <a:solidFill>
                        <a:schemeClr val="tx1"/>
                      </a:solidFill>
                    </a:ln>
                  </pic:spPr>
                </pic:pic>
              </a:graphicData>
            </a:graphic>
          </wp:inline>
        </w:drawing>
      </w:r>
    </w:p>
    <w:p w14:paraId="30187AA2" w14:textId="77777777" w:rsidR="00E53298" w:rsidRPr="00E80AC0" w:rsidRDefault="00E53298" w:rsidP="00E53298">
      <w:pPr>
        <w:jc w:val="center"/>
        <w:rPr>
          <w:rFonts w:ascii="Times New Roman" w:hAnsi="Times New Roman" w:cs="Times New Roman"/>
          <w:sz w:val="28"/>
          <w:szCs w:val="28"/>
        </w:rPr>
      </w:pPr>
      <w:r w:rsidRPr="00E80AC0">
        <w:rPr>
          <w:rFonts w:ascii="Times New Roman" w:hAnsi="Times New Roman" w:cs="Times New Roman"/>
          <w:noProof/>
          <w:sz w:val="28"/>
          <w:szCs w:val="28"/>
        </w:rPr>
        <w:lastRenderedPageBreak/>
        <w:drawing>
          <wp:inline distT="0" distB="0" distL="0" distR="0" wp14:anchorId="7AA5A51D" wp14:editId="3FBC4C49">
            <wp:extent cx="5943600" cy="4679950"/>
            <wp:effectExtent l="19050" t="19050" r="19050" b="25400"/>
            <wp:docPr id="15" name="Picture 14"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7"/>
                    <a:stretch>
                      <a:fillRect/>
                    </a:stretch>
                  </pic:blipFill>
                  <pic:spPr>
                    <a:xfrm>
                      <a:off x="0" y="0"/>
                      <a:ext cx="5943600" cy="4679950"/>
                    </a:xfrm>
                    <a:prstGeom prst="rect">
                      <a:avLst/>
                    </a:prstGeom>
                    <a:ln w="19050">
                      <a:solidFill>
                        <a:schemeClr val="tx1"/>
                      </a:solidFill>
                    </a:ln>
                  </pic:spPr>
                </pic:pic>
              </a:graphicData>
            </a:graphic>
          </wp:inline>
        </w:drawing>
      </w:r>
    </w:p>
    <w:p w14:paraId="3625619C" w14:textId="77777777" w:rsidR="00E53298" w:rsidRPr="00E80AC0" w:rsidRDefault="00E53298" w:rsidP="00E53298">
      <w:pPr>
        <w:jc w:val="center"/>
        <w:rPr>
          <w:rFonts w:ascii="Times New Roman" w:hAnsi="Times New Roman" w:cs="Times New Roman"/>
          <w:sz w:val="28"/>
          <w:szCs w:val="28"/>
        </w:rPr>
      </w:pPr>
      <w:r w:rsidRPr="00E80AC0">
        <w:rPr>
          <w:rFonts w:ascii="Times New Roman" w:hAnsi="Times New Roman" w:cs="Times New Roman"/>
          <w:noProof/>
          <w:sz w:val="28"/>
          <w:szCs w:val="28"/>
        </w:rPr>
        <w:drawing>
          <wp:inline distT="0" distB="0" distL="0" distR="0" wp14:anchorId="35C76503" wp14:editId="3D7AEB6C">
            <wp:extent cx="5917970" cy="1547103"/>
            <wp:effectExtent l="19050" t="19050" r="25630" b="14997"/>
            <wp:docPr id="16" name="Picture 15"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18"/>
                    <a:stretch>
                      <a:fillRect/>
                    </a:stretch>
                  </pic:blipFill>
                  <pic:spPr>
                    <a:xfrm>
                      <a:off x="0" y="0"/>
                      <a:ext cx="5943600" cy="1553803"/>
                    </a:xfrm>
                    <a:prstGeom prst="rect">
                      <a:avLst/>
                    </a:prstGeom>
                    <a:ln w="19050">
                      <a:solidFill>
                        <a:schemeClr val="tx1"/>
                      </a:solidFill>
                    </a:ln>
                  </pic:spPr>
                </pic:pic>
              </a:graphicData>
            </a:graphic>
          </wp:inline>
        </w:drawing>
      </w:r>
    </w:p>
    <w:p w14:paraId="531E5F75" w14:textId="77777777" w:rsidR="00E53298" w:rsidRPr="00E80AC0" w:rsidRDefault="00E53298" w:rsidP="00E53298">
      <w:pPr>
        <w:jc w:val="center"/>
        <w:rPr>
          <w:rFonts w:ascii="Times New Roman" w:hAnsi="Times New Roman" w:cs="Times New Roman"/>
          <w:sz w:val="28"/>
          <w:szCs w:val="28"/>
        </w:rPr>
      </w:pPr>
    </w:p>
    <w:p w14:paraId="4F40F7C6" w14:textId="77777777" w:rsidR="00E53298" w:rsidRPr="00E80AC0" w:rsidRDefault="00E53298" w:rsidP="00E53298">
      <w:pPr>
        <w:jc w:val="center"/>
        <w:rPr>
          <w:rFonts w:ascii="Times New Roman" w:hAnsi="Times New Roman" w:cs="Times New Roman"/>
          <w:sz w:val="28"/>
          <w:szCs w:val="28"/>
        </w:rPr>
      </w:pPr>
    </w:p>
    <w:p w14:paraId="230DCC92" w14:textId="77777777" w:rsidR="00E80AC0" w:rsidRPr="00E80AC0" w:rsidRDefault="00E80AC0" w:rsidP="00E80AC0">
      <w:pPr>
        <w:pStyle w:val="BodyText"/>
        <w:spacing w:before="1"/>
        <w:ind w:left="220"/>
      </w:pPr>
    </w:p>
    <w:p w14:paraId="636DC4BE" w14:textId="77777777" w:rsidR="00E80AC0" w:rsidRPr="00E80AC0" w:rsidRDefault="00E80AC0" w:rsidP="00E80AC0">
      <w:pPr>
        <w:pStyle w:val="BodyText"/>
        <w:spacing w:before="1"/>
        <w:ind w:left="220"/>
      </w:pPr>
    </w:p>
    <w:p w14:paraId="0521A6B6" w14:textId="77777777" w:rsidR="00E80AC0" w:rsidRPr="00E80AC0" w:rsidRDefault="00E80AC0" w:rsidP="00E80AC0">
      <w:pPr>
        <w:pStyle w:val="BodyText"/>
        <w:spacing w:before="1"/>
        <w:ind w:left="220"/>
      </w:pPr>
    </w:p>
    <w:p w14:paraId="770546FE" w14:textId="77777777" w:rsidR="00E80AC0" w:rsidRPr="00E80AC0" w:rsidRDefault="00E80AC0" w:rsidP="00E80AC0">
      <w:pPr>
        <w:pStyle w:val="BodyText"/>
        <w:spacing w:before="1"/>
        <w:ind w:left="220" w:firstLine="2154"/>
        <w:rPr>
          <w:b/>
          <w:bCs/>
          <w:sz w:val="52"/>
          <w:szCs w:val="52"/>
        </w:rPr>
      </w:pPr>
      <w:r w:rsidRPr="00E80AC0">
        <w:rPr>
          <w:b/>
          <w:bCs/>
          <w:sz w:val="52"/>
          <w:szCs w:val="52"/>
        </w:rPr>
        <w:lastRenderedPageBreak/>
        <w:t>Source code</w:t>
      </w:r>
    </w:p>
    <w:p w14:paraId="7FD3DEF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package</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.DBConnection</w:t>
      </w:r>
      <w:proofErr w:type="spellEnd"/>
      <w:r w:rsidRPr="00E80AC0">
        <w:rPr>
          <w:rFonts w:ascii="Times New Roman" w:hAnsi="Times New Roman" w:cs="Times New Roman"/>
          <w:sz w:val="24"/>
          <w:szCs w:val="24"/>
        </w:rPr>
        <w:t>;</w:t>
      </w:r>
    </w:p>
    <w:p w14:paraId="7E1E95C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7665F07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import</w:t>
      </w:r>
      <w:r w:rsidRPr="00E80AC0">
        <w:rPr>
          <w:rFonts w:ascii="Times New Roman" w:hAnsi="Times New Roman" w:cs="Times New Roman"/>
          <w:sz w:val="24"/>
          <w:szCs w:val="24"/>
        </w:rPr>
        <w:t xml:space="preserve"> </w:t>
      </w:r>
      <w:proofErr w:type="gramStart"/>
      <w:r w:rsidRPr="00E80AC0">
        <w:rPr>
          <w:rFonts w:ascii="Times New Roman" w:hAnsi="Times New Roman" w:cs="Times New Roman"/>
          <w:sz w:val="24"/>
          <w:szCs w:val="24"/>
        </w:rPr>
        <w:t>java.sql.*</w:t>
      </w:r>
      <w:proofErr w:type="gramEnd"/>
      <w:r w:rsidRPr="00E80AC0">
        <w:rPr>
          <w:rFonts w:ascii="Times New Roman" w:hAnsi="Times New Roman" w:cs="Times New Roman"/>
          <w:sz w:val="24"/>
          <w:szCs w:val="24"/>
        </w:rPr>
        <w:t>;</w:t>
      </w:r>
    </w:p>
    <w:p w14:paraId="3FC66C4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3A34CD6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class</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DBConnect</w:t>
      </w:r>
      <w:proofErr w:type="spellEnd"/>
      <w:r w:rsidRPr="00E80AC0">
        <w:rPr>
          <w:rFonts w:ascii="Times New Roman" w:hAnsi="Times New Roman" w:cs="Times New Roman"/>
          <w:sz w:val="24"/>
          <w:szCs w:val="24"/>
        </w:rPr>
        <w:t xml:space="preserve"> {</w:t>
      </w:r>
    </w:p>
    <w:p w14:paraId="16B92B62"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58C21A3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static</w:t>
      </w:r>
      <w:r w:rsidRPr="00E80AC0">
        <w:rPr>
          <w:rFonts w:ascii="Times New Roman" w:hAnsi="Times New Roman" w:cs="Times New Roman"/>
          <w:sz w:val="24"/>
          <w:szCs w:val="24"/>
        </w:rPr>
        <w:t xml:space="preserve"> Connection </w:t>
      </w:r>
      <w:proofErr w:type="spellStart"/>
      <w:proofErr w:type="gramStart"/>
      <w:r w:rsidRPr="00E80AC0">
        <w:rPr>
          <w:rFonts w:ascii="Times New Roman" w:hAnsi="Times New Roman" w:cs="Times New Roman"/>
          <w:sz w:val="24"/>
          <w:szCs w:val="24"/>
        </w:rPr>
        <w:t>getConn</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2974214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Connection con = </w:t>
      </w:r>
      <w:r w:rsidRPr="00E80AC0">
        <w:rPr>
          <w:rFonts w:ascii="Times New Roman" w:hAnsi="Times New Roman" w:cs="Times New Roman"/>
          <w:bCs/>
          <w:sz w:val="24"/>
          <w:szCs w:val="24"/>
        </w:rPr>
        <w:t>null</w:t>
      </w:r>
      <w:r w:rsidRPr="00E80AC0">
        <w:rPr>
          <w:rFonts w:ascii="Times New Roman" w:hAnsi="Times New Roman" w:cs="Times New Roman"/>
          <w:sz w:val="24"/>
          <w:szCs w:val="24"/>
        </w:rPr>
        <w:t>;</w:t>
      </w:r>
    </w:p>
    <w:p w14:paraId="672E235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loadDriver</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com.mysql.cj.jdbc.Driver</w:t>
      </w:r>
      <w:proofErr w:type="spellEnd"/>
      <w:r w:rsidRPr="00E80AC0">
        <w:rPr>
          <w:rFonts w:ascii="Times New Roman" w:hAnsi="Times New Roman" w:cs="Times New Roman"/>
          <w:sz w:val="24"/>
          <w:szCs w:val="24"/>
        </w:rPr>
        <w:t xml:space="preserve">"; // driver name for </w:t>
      </w:r>
      <w:proofErr w:type="spellStart"/>
      <w:r w:rsidRPr="00E80AC0">
        <w:rPr>
          <w:rFonts w:ascii="Times New Roman" w:hAnsi="Times New Roman" w:cs="Times New Roman"/>
          <w:sz w:val="24"/>
          <w:szCs w:val="24"/>
          <w:u w:val="single"/>
        </w:rPr>
        <w:t>mysql</w:t>
      </w:r>
      <w:proofErr w:type="spellEnd"/>
    </w:p>
    <w:p w14:paraId="700FC74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dbURL</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jdbc:mysql</w:t>
      </w:r>
      <w:proofErr w:type="spellEnd"/>
      <w:r w:rsidRPr="00E80AC0">
        <w:rPr>
          <w:rFonts w:ascii="Times New Roman" w:hAnsi="Times New Roman" w:cs="Times New Roman"/>
          <w:sz w:val="24"/>
          <w:szCs w:val="24"/>
        </w:rPr>
        <w:t>://localhost:3306/</w:t>
      </w:r>
      <w:proofErr w:type="spellStart"/>
      <w:r w:rsidRPr="00E80AC0">
        <w:rPr>
          <w:rFonts w:ascii="Times New Roman" w:hAnsi="Times New Roman" w:cs="Times New Roman"/>
          <w:sz w:val="24"/>
          <w:szCs w:val="24"/>
        </w:rPr>
        <w:t>ebill</w:t>
      </w:r>
      <w:proofErr w:type="spellEnd"/>
      <w:proofErr w:type="gram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u w:val="single"/>
        </w:rPr>
        <w:t>url</w:t>
      </w:r>
      <w:proofErr w:type="spellEnd"/>
      <w:r w:rsidRPr="00E80AC0">
        <w:rPr>
          <w:rFonts w:ascii="Times New Roman" w:hAnsi="Times New Roman" w:cs="Times New Roman"/>
          <w:sz w:val="24"/>
          <w:szCs w:val="24"/>
        </w:rPr>
        <w:t xml:space="preserve"> of the</w:t>
      </w:r>
    </w:p>
    <w:p w14:paraId="285CF1D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database</w:t>
      </w:r>
    </w:p>
    <w:p w14:paraId="10B6B979"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dbUSERNAME</w:t>
      </w:r>
      <w:proofErr w:type="spellEnd"/>
      <w:r w:rsidRPr="00E80AC0">
        <w:rPr>
          <w:rFonts w:ascii="Times New Roman" w:hAnsi="Times New Roman" w:cs="Times New Roman"/>
          <w:sz w:val="24"/>
          <w:szCs w:val="24"/>
        </w:rPr>
        <w:t xml:space="preserve"> = "root"; // </w:t>
      </w:r>
      <w:r w:rsidRPr="00E80AC0">
        <w:rPr>
          <w:rFonts w:ascii="Times New Roman" w:hAnsi="Times New Roman" w:cs="Times New Roman"/>
          <w:sz w:val="24"/>
          <w:szCs w:val="24"/>
          <w:u w:val="single"/>
        </w:rPr>
        <w:t>username</w:t>
      </w:r>
      <w:r w:rsidRPr="00E80AC0">
        <w:rPr>
          <w:rFonts w:ascii="Times New Roman" w:hAnsi="Times New Roman" w:cs="Times New Roman"/>
          <w:sz w:val="24"/>
          <w:szCs w:val="24"/>
        </w:rPr>
        <w:t xml:space="preserve"> to </w:t>
      </w:r>
      <w:proofErr w:type="spellStart"/>
      <w:r w:rsidRPr="00E80AC0">
        <w:rPr>
          <w:rFonts w:ascii="Times New Roman" w:hAnsi="Times New Roman" w:cs="Times New Roman"/>
          <w:sz w:val="24"/>
          <w:szCs w:val="24"/>
          <w:u w:val="single"/>
        </w:rPr>
        <w:t>coonect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u w:val="single"/>
        </w:rPr>
        <w:t>db</w:t>
      </w:r>
      <w:proofErr w:type="spellEnd"/>
    </w:p>
    <w:p w14:paraId="4CF60DC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dbPASSWORD</w:t>
      </w:r>
      <w:proofErr w:type="spellEnd"/>
      <w:r w:rsidRPr="00E80AC0">
        <w:rPr>
          <w:rFonts w:ascii="Times New Roman" w:hAnsi="Times New Roman" w:cs="Times New Roman"/>
          <w:sz w:val="24"/>
          <w:szCs w:val="24"/>
        </w:rPr>
        <w:t xml:space="preserve"> = "khan"; // password to connect </w:t>
      </w:r>
      <w:r w:rsidRPr="00E80AC0">
        <w:rPr>
          <w:rFonts w:ascii="Times New Roman" w:hAnsi="Times New Roman" w:cs="Times New Roman"/>
          <w:sz w:val="24"/>
          <w:szCs w:val="24"/>
          <w:u w:val="single"/>
        </w:rPr>
        <w:t>db</w:t>
      </w:r>
    </w:p>
    <w:p w14:paraId="167C702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3EE84E1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try</w:t>
      </w:r>
      <w:r w:rsidRPr="00E80AC0">
        <w:rPr>
          <w:rFonts w:ascii="Times New Roman" w:hAnsi="Times New Roman" w:cs="Times New Roman"/>
          <w:sz w:val="24"/>
          <w:szCs w:val="24"/>
        </w:rPr>
        <w:t xml:space="preserve"> {</w:t>
      </w:r>
    </w:p>
    <w:p w14:paraId="710940E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Class.</w:t>
      </w:r>
      <w:r w:rsidRPr="00E80AC0">
        <w:rPr>
          <w:rFonts w:ascii="Times New Roman" w:hAnsi="Times New Roman" w:cs="Times New Roman"/>
          <w:i/>
          <w:iCs/>
          <w:sz w:val="24"/>
          <w:szCs w:val="24"/>
        </w:rPr>
        <w:t>forName</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loadDriver</w:t>
      </w:r>
      <w:proofErr w:type="spellEnd"/>
      <w:r w:rsidRPr="00E80AC0">
        <w:rPr>
          <w:rFonts w:ascii="Times New Roman" w:hAnsi="Times New Roman" w:cs="Times New Roman"/>
          <w:sz w:val="24"/>
          <w:szCs w:val="24"/>
        </w:rPr>
        <w:t>); // load the driver</w:t>
      </w:r>
    </w:p>
    <w:p w14:paraId="0B0B57E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con = </w:t>
      </w:r>
      <w:proofErr w:type="spellStart"/>
      <w:r w:rsidRPr="00E80AC0">
        <w:rPr>
          <w:rFonts w:ascii="Times New Roman" w:hAnsi="Times New Roman" w:cs="Times New Roman"/>
          <w:sz w:val="24"/>
          <w:szCs w:val="24"/>
        </w:rPr>
        <w:t>DriverManager.</w:t>
      </w:r>
      <w:r w:rsidRPr="00E80AC0">
        <w:rPr>
          <w:rFonts w:ascii="Times New Roman" w:hAnsi="Times New Roman" w:cs="Times New Roman"/>
          <w:i/>
          <w:iCs/>
          <w:sz w:val="24"/>
          <w:szCs w:val="24"/>
        </w:rPr>
        <w:t>getConnection</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dbURL</w:t>
      </w:r>
      <w:proofErr w:type="spellEnd"/>
      <w:r w:rsidRPr="00E80AC0">
        <w:rPr>
          <w:rFonts w:ascii="Times New Roman" w:hAnsi="Times New Roman" w:cs="Times New Roman"/>
          <w:sz w:val="24"/>
          <w:szCs w:val="24"/>
        </w:rPr>
        <w:t xml:space="preserve">, dbUSERNAME, </w:t>
      </w:r>
      <w:proofErr w:type="spellStart"/>
      <w:proofErr w:type="gramStart"/>
      <w:r w:rsidRPr="00E80AC0">
        <w:rPr>
          <w:rFonts w:ascii="Times New Roman" w:hAnsi="Times New Roman" w:cs="Times New Roman"/>
          <w:sz w:val="24"/>
          <w:szCs w:val="24"/>
        </w:rPr>
        <w:t>dbPASSWORD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get</w:t>
      </w:r>
    </w:p>
    <w:p w14:paraId="4D38E48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the</w:t>
      </w:r>
    </w:p>
    <w:p w14:paraId="1AA5040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connection</w:t>
      </w:r>
    </w:p>
    <w:p w14:paraId="4798AF0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r w:rsidRPr="00E80AC0">
        <w:rPr>
          <w:rFonts w:ascii="Times New Roman" w:hAnsi="Times New Roman" w:cs="Times New Roman"/>
          <w:bCs/>
          <w:sz w:val="24"/>
          <w:szCs w:val="24"/>
        </w:rPr>
        <w:t>catch</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ClassNotFoundException</w:t>
      </w:r>
      <w:proofErr w:type="spellEnd"/>
      <w:r w:rsidRPr="00E80AC0">
        <w:rPr>
          <w:rFonts w:ascii="Times New Roman" w:hAnsi="Times New Roman" w:cs="Times New Roman"/>
          <w:sz w:val="24"/>
          <w:szCs w:val="24"/>
        </w:rPr>
        <w:t xml:space="preserve"> e) {</w:t>
      </w:r>
    </w:p>
    <w:p w14:paraId="4780612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r w:rsidRPr="00E80AC0">
        <w:rPr>
          <w:rFonts w:ascii="Times New Roman" w:hAnsi="Times New Roman" w:cs="Times New Roman"/>
          <w:bCs/>
          <w:sz w:val="24"/>
          <w:szCs w:val="24"/>
        </w:rPr>
        <w:t>TODO</w:t>
      </w:r>
      <w:r w:rsidRPr="00E80AC0">
        <w:rPr>
          <w:rFonts w:ascii="Times New Roman" w:hAnsi="Times New Roman" w:cs="Times New Roman"/>
          <w:sz w:val="24"/>
          <w:szCs w:val="24"/>
        </w:rPr>
        <w:t xml:space="preserve"> Auto-generated catch block</w:t>
      </w:r>
    </w:p>
    <w:p w14:paraId="231B464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e.printStackTrace</w:t>
      </w:r>
      <w:proofErr w:type="spellEnd"/>
      <w:proofErr w:type="gramEnd"/>
      <w:r w:rsidRPr="00E80AC0">
        <w:rPr>
          <w:rFonts w:ascii="Times New Roman" w:hAnsi="Times New Roman" w:cs="Times New Roman"/>
          <w:sz w:val="24"/>
          <w:szCs w:val="24"/>
        </w:rPr>
        <w:t>();</w:t>
      </w:r>
    </w:p>
    <w:p w14:paraId="686394A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r w:rsidRPr="00E80AC0">
        <w:rPr>
          <w:rFonts w:ascii="Times New Roman" w:hAnsi="Times New Roman" w:cs="Times New Roman"/>
          <w:bCs/>
          <w:sz w:val="24"/>
          <w:szCs w:val="24"/>
        </w:rPr>
        <w:t>catch</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e) {</w:t>
      </w:r>
    </w:p>
    <w:p w14:paraId="4F4A2DA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r w:rsidRPr="00E80AC0">
        <w:rPr>
          <w:rFonts w:ascii="Times New Roman" w:hAnsi="Times New Roman" w:cs="Times New Roman"/>
          <w:bCs/>
          <w:sz w:val="24"/>
          <w:szCs w:val="24"/>
        </w:rPr>
        <w:t>TODO</w:t>
      </w:r>
      <w:r w:rsidRPr="00E80AC0">
        <w:rPr>
          <w:rFonts w:ascii="Times New Roman" w:hAnsi="Times New Roman" w:cs="Times New Roman"/>
          <w:sz w:val="24"/>
          <w:szCs w:val="24"/>
        </w:rPr>
        <w:t xml:space="preserve"> Auto-generated catch block</w:t>
      </w:r>
    </w:p>
    <w:p w14:paraId="6BC6EE02"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e.printStackTrace</w:t>
      </w:r>
      <w:proofErr w:type="spellEnd"/>
      <w:proofErr w:type="gramEnd"/>
      <w:r w:rsidRPr="00E80AC0">
        <w:rPr>
          <w:rFonts w:ascii="Times New Roman" w:hAnsi="Times New Roman" w:cs="Times New Roman"/>
          <w:sz w:val="24"/>
          <w:szCs w:val="24"/>
        </w:rPr>
        <w:t>();</w:t>
      </w:r>
    </w:p>
    <w:p w14:paraId="49A5AA5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738520A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55418379"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con; // return the connection </w:t>
      </w:r>
      <w:r w:rsidRPr="00E80AC0">
        <w:rPr>
          <w:rFonts w:ascii="Times New Roman" w:hAnsi="Times New Roman" w:cs="Times New Roman"/>
          <w:sz w:val="24"/>
          <w:szCs w:val="24"/>
          <w:u w:val="single"/>
        </w:rPr>
        <w:t>obj</w:t>
      </w:r>
      <w:r w:rsidRPr="00E80AC0">
        <w:rPr>
          <w:rFonts w:ascii="Times New Roman" w:hAnsi="Times New Roman" w:cs="Times New Roman"/>
          <w:sz w:val="24"/>
          <w:szCs w:val="24"/>
        </w:rPr>
        <w:t>.</w:t>
      </w:r>
    </w:p>
    <w:p w14:paraId="4D5DA1C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1C1453E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52E4252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1573222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Bean Classes</w:t>
      </w:r>
    </w:p>
    <w:p w14:paraId="7CF17D0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User Bean</w:t>
      </w:r>
    </w:p>
    <w:p w14:paraId="5756F12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package</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w:t>
      </w:r>
      <w:proofErr w:type="spellEnd"/>
      <w:r w:rsidRPr="00E80AC0">
        <w:rPr>
          <w:rFonts w:ascii="Times New Roman" w:hAnsi="Times New Roman" w:cs="Times New Roman"/>
          <w:sz w:val="24"/>
          <w:szCs w:val="24"/>
        </w:rPr>
        <w:t>;</w:t>
      </w:r>
    </w:p>
    <w:p w14:paraId="3D6E3D36"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492F048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class</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w:t>
      </w:r>
    </w:p>
    <w:p w14:paraId="2BCC9212"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620C81C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userid</w:t>
      </w:r>
      <w:proofErr w:type="spellEnd"/>
      <w:r w:rsidRPr="00E80AC0">
        <w:rPr>
          <w:rFonts w:ascii="Times New Roman" w:hAnsi="Times New Roman" w:cs="Times New Roman"/>
          <w:sz w:val="24"/>
          <w:szCs w:val="24"/>
        </w:rPr>
        <w:t>;</w:t>
      </w:r>
    </w:p>
    <w:p w14:paraId="14DB5C7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String username;</w:t>
      </w:r>
    </w:p>
    <w:p w14:paraId="3E777C1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String </w:t>
      </w:r>
      <w:proofErr w:type="spellStart"/>
      <w:r w:rsidRPr="00E80AC0">
        <w:rPr>
          <w:rFonts w:ascii="Times New Roman" w:hAnsi="Times New Roman" w:cs="Times New Roman"/>
          <w:sz w:val="24"/>
          <w:szCs w:val="24"/>
        </w:rPr>
        <w:t>useremail</w:t>
      </w:r>
      <w:proofErr w:type="spellEnd"/>
      <w:r w:rsidRPr="00E80AC0">
        <w:rPr>
          <w:rFonts w:ascii="Times New Roman" w:hAnsi="Times New Roman" w:cs="Times New Roman"/>
          <w:sz w:val="24"/>
          <w:szCs w:val="24"/>
        </w:rPr>
        <w:t>;</w:t>
      </w:r>
    </w:p>
    <w:p w14:paraId="08E0CBB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String </w:t>
      </w:r>
      <w:proofErr w:type="spellStart"/>
      <w:r w:rsidRPr="00E80AC0">
        <w:rPr>
          <w:rFonts w:ascii="Times New Roman" w:hAnsi="Times New Roman" w:cs="Times New Roman"/>
          <w:sz w:val="24"/>
          <w:szCs w:val="24"/>
        </w:rPr>
        <w:t>userphone</w:t>
      </w:r>
      <w:proofErr w:type="spellEnd"/>
      <w:r w:rsidRPr="00E80AC0">
        <w:rPr>
          <w:rFonts w:ascii="Times New Roman" w:hAnsi="Times New Roman" w:cs="Times New Roman"/>
          <w:sz w:val="24"/>
          <w:szCs w:val="24"/>
        </w:rPr>
        <w:t>;</w:t>
      </w:r>
    </w:p>
    <w:p w14:paraId="32F4C06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String </w:t>
      </w:r>
      <w:proofErr w:type="spellStart"/>
      <w:r w:rsidRPr="00E80AC0">
        <w:rPr>
          <w:rFonts w:ascii="Times New Roman" w:hAnsi="Times New Roman" w:cs="Times New Roman"/>
          <w:sz w:val="24"/>
          <w:szCs w:val="24"/>
        </w:rPr>
        <w:t>useraddress</w:t>
      </w:r>
      <w:proofErr w:type="spellEnd"/>
      <w:r w:rsidRPr="00E80AC0">
        <w:rPr>
          <w:rFonts w:ascii="Times New Roman" w:hAnsi="Times New Roman" w:cs="Times New Roman"/>
          <w:sz w:val="24"/>
          <w:szCs w:val="24"/>
        </w:rPr>
        <w:t>;</w:t>
      </w:r>
    </w:p>
    <w:p w14:paraId="7286898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String password;</w:t>
      </w:r>
    </w:p>
    <w:p w14:paraId="2E571D3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roleid</w:t>
      </w:r>
      <w:proofErr w:type="spellEnd"/>
      <w:r w:rsidRPr="00E80AC0">
        <w:rPr>
          <w:rFonts w:ascii="Times New Roman" w:hAnsi="Times New Roman" w:cs="Times New Roman"/>
          <w:sz w:val="24"/>
          <w:szCs w:val="24"/>
        </w:rPr>
        <w:t>;</w:t>
      </w:r>
    </w:p>
    <w:p w14:paraId="5F09B0A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11CB14C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getUserid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36E8871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userid</w:t>
      </w:r>
      <w:proofErr w:type="spellEnd"/>
      <w:r w:rsidRPr="00E80AC0">
        <w:rPr>
          <w:rFonts w:ascii="Times New Roman" w:hAnsi="Times New Roman" w:cs="Times New Roman"/>
          <w:sz w:val="24"/>
          <w:szCs w:val="24"/>
        </w:rPr>
        <w:t>;</w:t>
      </w:r>
    </w:p>
    <w:p w14:paraId="11930F5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51C046D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586B3FF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setUserid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userid</w:t>
      </w:r>
      <w:proofErr w:type="spellEnd"/>
      <w:r w:rsidRPr="00E80AC0">
        <w:rPr>
          <w:rFonts w:ascii="Times New Roman" w:hAnsi="Times New Roman" w:cs="Times New Roman"/>
          <w:sz w:val="24"/>
          <w:szCs w:val="24"/>
        </w:rPr>
        <w:t>) {</w:t>
      </w:r>
    </w:p>
    <w:p w14:paraId="25828D2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.userid</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userid</w:t>
      </w:r>
      <w:proofErr w:type="spellEnd"/>
      <w:r w:rsidRPr="00E80AC0">
        <w:rPr>
          <w:rFonts w:ascii="Times New Roman" w:hAnsi="Times New Roman" w:cs="Times New Roman"/>
          <w:sz w:val="24"/>
          <w:szCs w:val="24"/>
        </w:rPr>
        <w:t>;</w:t>
      </w:r>
    </w:p>
    <w:p w14:paraId="1C6CD1A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15B3C30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2C4D580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String </w:t>
      </w:r>
      <w:proofErr w:type="spellStart"/>
      <w:proofErr w:type="gramStart"/>
      <w:r w:rsidRPr="00E80AC0">
        <w:rPr>
          <w:rFonts w:ascii="Times New Roman" w:hAnsi="Times New Roman" w:cs="Times New Roman"/>
          <w:sz w:val="24"/>
          <w:szCs w:val="24"/>
          <w:highlight w:val="lightGray"/>
        </w:rPr>
        <w:t>getUsername</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2E35F94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username;</w:t>
      </w:r>
    </w:p>
    <w:p w14:paraId="67A7F2C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31189C2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182C177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setUsername</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String username) {</w:t>
      </w:r>
    </w:p>
    <w:p w14:paraId="6E8CA45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.username</w:t>
      </w:r>
      <w:proofErr w:type="spellEnd"/>
      <w:r w:rsidRPr="00E80AC0">
        <w:rPr>
          <w:rFonts w:ascii="Times New Roman" w:hAnsi="Times New Roman" w:cs="Times New Roman"/>
          <w:sz w:val="24"/>
          <w:szCs w:val="24"/>
        </w:rPr>
        <w:t xml:space="preserve"> = username;</w:t>
      </w:r>
    </w:p>
    <w:p w14:paraId="248895D6"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26E9077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54D10A9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String </w:t>
      </w:r>
      <w:proofErr w:type="spellStart"/>
      <w:proofErr w:type="gramStart"/>
      <w:r w:rsidRPr="00E80AC0">
        <w:rPr>
          <w:rFonts w:ascii="Times New Roman" w:hAnsi="Times New Roman" w:cs="Times New Roman"/>
          <w:sz w:val="24"/>
          <w:szCs w:val="24"/>
        </w:rPr>
        <w:t>getUseremail</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72904E4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useremail</w:t>
      </w:r>
      <w:proofErr w:type="spellEnd"/>
      <w:r w:rsidRPr="00E80AC0">
        <w:rPr>
          <w:rFonts w:ascii="Times New Roman" w:hAnsi="Times New Roman" w:cs="Times New Roman"/>
          <w:sz w:val="24"/>
          <w:szCs w:val="24"/>
        </w:rPr>
        <w:t>;</w:t>
      </w:r>
    </w:p>
    <w:p w14:paraId="251894B9"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3B0E524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2F76414F"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setUseremail</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xml:space="preserve">String </w:t>
      </w:r>
      <w:proofErr w:type="spellStart"/>
      <w:r w:rsidRPr="00E80AC0">
        <w:rPr>
          <w:rFonts w:ascii="Times New Roman" w:hAnsi="Times New Roman" w:cs="Times New Roman"/>
          <w:sz w:val="24"/>
          <w:szCs w:val="24"/>
        </w:rPr>
        <w:t>useremail</w:t>
      </w:r>
      <w:proofErr w:type="spellEnd"/>
      <w:r w:rsidRPr="00E80AC0">
        <w:rPr>
          <w:rFonts w:ascii="Times New Roman" w:hAnsi="Times New Roman" w:cs="Times New Roman"/>
          <w:sz w:val="24"/>
          <w:szCs w:val="24"/>
        </w:rPr>
        <w:t>) {</w:t>
      </w:r>
    </w:p>
    <w:p w14:paraId="66B4484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.useremail</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useremail</w:t>
      </w:r>
      <w:proofErr w:type="spellEnd"/>
      <w:r w:rsidRPr="00E80AC0">
        <w:rPr>
          <w:rFonts w:ascii="Times New Roman" w:hAnsi="Times New Roman" w:cs="Times New Roman"/>
          <w:sz w:val="24"/>
          <w:szCs w:val="24"/>
        </w:rPr>
        <w:t>;</w:t>
      </w:r>
    </w:p>
    <w:p w14:paraId="2D4641D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7B595BE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2E26A11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String </w:t>
      </w:r>
      <w:proofErr w:type="spellStart"/>
      <w:proofErr w:type="gramStart"/>
      <w:r w:rsidRPr="00E80AC0">
        <w:rPr>
          <w:rFonts w:ascii="Times New Roman" w:hAnsi="Times New Roman" w:cs="Times New Roman"/>
          <w:sz w:val="24"/>
          <w:szCs w:val="24"/>
        </w:rPr>
        <w:t>getUserphone</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1AFF3EAF"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userphone</w:t>
      </w:r>
      <w:proofErr w:type="spellEnd"/>
      <w:r w:rsidRPr="00E80AC0">
        <w:rPr>
          <w:rFonts w:ascii="Times New Roman" w:hAnsi="Times New Roman" w:cs="Times New Roman"/>
          <w:sz w:val="24"/>
          <w:szCs w:val="24"/>
        </w:rPr>
        <w:t>;</w:t>
      </w:r>
    </w:p>
    <w:p w14:paraId="4D148A0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280103B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49F7778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setUserphone</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xml:space="preserve">String </w:t>
      </w:r>
      <w:proofErr w:type="spellStart"/>
      <w:r w:rsidRPr="00E80AC0">
        <w:rPr>
          <w:rFonts w:ascii="Times New Roman" w:hAnsi="Times New Roman" w:cs="Times New Roman"/>
          <w:sz w:val="24"/>
          <w:szCs w:val="24"/>
        </w:rPr>
        <w:t>userphone</w:t>
      </w:r>
      <w:proofErr w:type="spellEnd"/>
      <w:r w:rsidRPr="00E80AC0">
        <w:rPr>
          <w:rFonts w:ascii="Times New Roman" w:hAnsi="Times New Roman" w:cs="Times New Roman"/>
          <w:sz w:val="24"/>
          <w:szCs w:val="24"/>
        </w:rPr>
        <w:t>) {</w:t>
      </w:r>
    </w:p>
    <w:p w14:paraId="35B0D11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.userphone</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userphone</w:t>
      </w:r>
      <w:proofErr w:type="spellEnd"/>
      <w:r w:rsidRPr="00E80AC0">
        <w:rPr>
          <w:rFonts w:ascii="Times New Roman" w:hAnsi="Times New Roman" w:cs="Times New Roman"/>
          <w:sz w:val="24"/>
          <w:szCs w:val="24"/>
        </w:rPr>
        <w:t>;</w:t>
      </w:r>
    </w:p>
    <w:p w14:paraId="5B52BD9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10404052"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0BF043F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String </w:t>
      </w:r>
      <w:proofErr w:type="spellStart"/>
      <w:proofErr w:type="gramStart"/>
      <w:r w:rsidRPr="00E80AC0">
        <w:rPr>
          <w:rFonts w:ascii="Times New Roman" w:hAnsi="Times New Roman" w:cs="Times New Roman"/>
          <w:sz w:val="24"/>
          <w:szCs w:val="24"/>
        </w:rPr>
        <w:t>getUseraddress</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1B6AFFD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useraddress</w:t>
      </w:r>
      <w:proofErr w:type="spellEnd"/>
      <w:r w:rsidRPr="00E80AC0">
        <w:rPr>
          <w:rFonts w:ascii="Times New Roman" w:hAnsi="Times New Roman" w:cs="Times New Roman"/>
          <w:sz w:val="24"/>
          <w:szCs w:val="24"/>
        </w:rPr>
        <w:t>;</w:t>
      </w:r>
    </w:p>
    <w:p w14:paraId="72E6AB8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164F6FF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00878F22"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setUseraddress</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xml:space="preserve">String </w:t>
      </w:r>
      <w:proofErr w:type="spellStart"/>
      <w:r w:rsidRPr="00E80AC0">
        <w:rPr>
          <w:rFonts w:ascii="Times New Roman" w:hAnsi="Times New Roman" w:cs="Times New Roman"/>
          <w:sz w:val="24"/>
          <w:szCs w:val="24"/>
        </w:rPr>
        <w:t>useraddress</w:t>
      </w:r>
      <w:proofErr w:type="spellEnd"/>
      <w:r w:rsidRPr="00E80AC0">
        <w:rPr>
          <w:rFonts w:ascii="Times New Roman" w:hAnsi="Times New Roman" w:cs="Times New Roman"/>
          <w:sz w:val="24"/>
          <w:szCs w:val="24"/>
        </w:rPr>
        <w:t>) {</w:t>
      </w:r>
    </w:p>
    <w:p w14:paraId="6B8ABF8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.useraddress</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useraddress</w:t>
      </w:r>
      <w:proofErr w:type="spellEnd"/>
      <w:r w:rsidRPr="00E80AC0">
        <w:rPr>
          <w:rFonts w:ascii="Times New Roman" w:hAnsi="Times New Roman" w:cs="Times New Roman"/>
          <w:sz w:val="24"/>
          <w:szCs w:val="24"/>
        </w:rPr>
        <w:t>;</w:t>
      </w:r>
    </w:p>
    <w:p w14:paraId="44E17B86"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lastRenderedPageBreak/>
        <w:tab/>
        <w:t>}</w:t>
      </w:r>
    </w:p>
    <w:p w14:paraId="194CA9F6"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2D20F386"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String </w:t>
      </w:r>
      <w:proofErr w:type="spellStart"/>
      <w:proofErr w:type="gramStart"/>
      <w:r w:rsidRPr="00E80AC0">
        <w:rPr>
          <w:rFonts w:ascii="Times New Roman" w:hAnsi="Times New Roman" w:cs="Times New Roman"/>
          <w:sz w:val="24"/>
          <w:szCs w:val="24"/>
        </w:rPr>
        <w:t>getPassword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642B1526"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password;</w:t>
      </w:r>
    </w:p>
    <w:p w14:paraId="63D738D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52AD128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54ACD79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setPassword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String password) {</w:t>
      </w:r>
    </w:p>
    <w:p w14:paraId="05D813E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.password</w:t>
      </w:r>
      <w:proofErr w:type="spellEnd"/>
      <w:r w:rsidRPr="00E80AC0">
        <w:rPr>
          <w:rFonts w:ascii="Times New Roman" w:hAnsi="Times New Roman" w:cs="Times New Roman"/>
          <w:sz w:val="24"/>
          <w:szCs w:val="24"/>
        </w:rPr>
        <w:t xml:space="preserve"> = password;</w:t>
      </w:r>
    </w:p>
    <w:p w14:paraId="4D7F458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269C0F8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4C0BCD89"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getRoleid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7BD8DC6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roleid</w:t>
      </w:r>
      <w:proofErr w:type="spellEnd"/>
      <w:r w:rsidRPr="00E80AC0">
        <w:rPr>
          <w:rFonts w:ascii="Times New Roman" w:hAnsi="Times New Roman" w:cs="Times New Roman"/>
          <w:sz w:val="24"/>
          <w:szCs w:val="24"/>
        </w:rPr>
        <w:t>;</w:t>
      </w:r>
    </w:p>
    <w:p w14:paraId="498C613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297B4AE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79F4A54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setRoleid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roleid</w:t>
      </w:r>
      <w:proofErr w:type="spellEnd"/>
      <w:r w:rsidRPr="00E80AC0">
        <w:rPr>
          <w:rFonts w:ascii="Times New Roman" w:hAnsi="Times New Roman" w:cs="Times New Roman"/>
          <w:sz w:val="24"/>
          <w:szCs w:val="24"/>
        </w:rPr>
        <w:t>) {</w:t>
      </w:r>
    </w:p>
    <w:p w14:paraId="397490B2"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.roleid</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roleid</w:t>
      </w:r>
      <w:proofErr w:type="spellEnd"/>
      <w:r w:rsidRPr="00E80AC0">
        <w:rPr>
          <w:rFonts w:ascii="Times New Roman" w:hAnsi="Times New Roman" w:cs="Times New Roman"/>
          <w:sz w:val="24"/>
          <w:szCs w:val="24"/>
        </w:rPr>
        <w:t>;</w:t>
      </w:r>
    </w:p>
    <w:p w14:paraId="47DFCDA9"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6FE1B3C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40BB661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70473C44" w14:textId="77777777" w:rsidR="005C27BB" w:rsidRPr="00E80AC0" w:rsidRDefault="005C27BB" w:rsidP="005C27BB">
      <w:pPr>
        <w:jc w:val="both"/>
        <w:rPr>
          <w:rFonts w:ascii="Times New Roman" w:hAnsi="Times New Roman" w:cs="Times New Roman"/>
          <w:sz w:val="24"/>
          <w:szCs w:val="24"/>
        </w:rPr>
      </w:pPr>
    </w:p>
    <w:p w14:paraId="77DFEF5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Cost Bean</w:t>
      </w:r>
    </w:p>
    <w:p w14:paraId="64EDD982"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package</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w:t>
      </w:r>
      <w:proofErr w:type="spellEnd"/>
      <w:r w:rsidRPr="00E80AC0">
        <w:rPr>
          <w:rFonts w:ascii="Times New Roman" w:hAnsi="Times New Roman" w:cs="Times New Roman"/>
          <w:sz w:val="24"/>
          <w:szCs w:val="24"/>
        </w:rPr>
        <w:t>;</w:t>
      </w:r>
    </w:p>
    <w:p w14:paraId="13BE48A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05F56B16"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class</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CostBean</w:t>
      </w:r>
      <w:proofErr w:type="spellEnd"/>
      <w:r w:rsidRPr="00E80AC0">
        <w:rPr>
          <w:rFonts w:ascii="Times New Roman" w:hAnsi="Times New Roman" w:cs="Times New Roman"/>
          <w:sz w:val="24"/>
          <w:szCs w:val="24"/>
        </w:rPr>
        <w:t xml:space="preserve"> {</w:t>
      </w:r>
    </w:p>
    <w:p w14:paraId="3319E49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036428A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id;</w:t>
      </w:r>
    </w:p>
    <w:p w14:paraId="3478BC2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cost1;</w:t>
      </w:r>
    </w:p>
    <w:p w14:paraId="16D6049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cost2;</w:t>
      </w:r>
    </w:p>
    <w:p w14:paraId="2B7A32E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cost3;</w:t>
      </w:r>
    </w:p>
    <w:p w14:paraId="0A00786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cost4;</w:t>
      </w:r>
    </w:p>
    <w:p w14:paraId="4F18CEA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p>
    <w:p w14:paraId="05BBD8F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getCost4() {</w:t>
      </w:r>
    </w:p>
    <w:p w14:paraId="127E895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cost4;</w:t>
      </w:r>
    </w:p>
    <w:p w14:paraId="1B66B44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4E1DF48F"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setCost4(</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cost4) {</w:t>
      </w:r>
    </w:p>
    <w:p w14:paraId="6E3BEEB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this</w:t>
      </w:r>
      <w:r w:rsidRPr="00E80AC0">
        <w:rPr>
          <w:rFonts w:ascii="Times New Roman" w:hAnsi="Times New Roman" w:cs="Times New Roman"/>
          <w:sz w:val="24"/>
          <w:szCs w:val="24"/>
        </w:rPr>
        <w:t>.cost4 = cost4;</w:t>
      </w:r>
    </w:p>
    <w:p w14:paraId="0C41910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4A64F249"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getId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1DAFBE5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id;</w:t>
      </w:r>
    </w:p>
    <w:p w14:paraId="7A254DE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042A1892"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id) {</w:t>
      </w:r>
    </w:p>
    <w:p w14:paraId="5DFD4C8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this</w:t>
      </w:r>
      <w:r w:rsidRPr="00E80AC0">
        <w:rPr>
          <w:rFonts w:ascii="Times New Roman" w:hAnsi="Times New Roman" w:cs="Times New Roman"/>
          <w:sz w:val="24"/>
          <w:szCs w:val="24"/>
        </w:rPr>
        <w:t>.id = id;</w:t>
      </w:r>
    </w:p>
    <w:p w14:paraId="596D35A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4DAF148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getCost1() {</w:t>
      </w:r>
    </w:p>
    <w:p w14:paraId="50B2DA2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cost1;</w:t>
      </w:r>
    </w:p>
    <w:p w14:paraId="7868E276"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lastRenderedPageBreak/>
        <w:tab/>
        <w:t>}</w:t>
      </w:r>
    </w:p>
    <w:p w14:paraId="6AC4BB3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setCost1(</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cost1) {</w:t>
      </w:r>
    </w:p>
    <w:p w14:paraId="184EC14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this</w:t>
      </w:r>
      <w:r w:rsidRPr="00E80AC0">
        <w:rPr>
          <w:rFonts w:ascii="Times New Roman" w:hAnsi="Times New Roman" w:cs="Times New Roman"/>
          <w:sz w:val="24"/>
          <w:szCs w:val="24"/>
        </w:rPr>
        <w:t>.cost1 = cost1;</w:t>
      </w:r>
    </w:p>
    <w:p w14:paraId="2059F00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355AF71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getCost2() {</w:t>
      </w:r>
    </w:p>
    <w:p w14:paraId="7DC61B6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cost2;</w:t>
      </w:r>
    </w:p>
    <w:p w14:paraId="3416F7E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7031CB9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setCost2(</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cost2) {</w:t>
      </w:r>
    </w:p>
    <w:p w14:paraId="415D065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this</w:t>
      </w:r>
      <w:r w:rsidRPr="00E80AC0">
        <w:rPr>
          <w:rFonts w:ascii="Times New Roman" w:hAnsi="Times New Roman" w:cs="Times New Roman"/>
          <w:sz w:val="24"/>
          <w:szCs w:val="24"/>
        </w:rPr>
        <w:t>.cost2 = cost2;</w:t>
      </w:r>
    </w:p>
    <w:p w14:paraId="28C8724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2CD5A6C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getCost3() {</w:t>
      </w:r>
    </w:p>
    <w:p w14:paraId="1B6BD99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cost3;</w:t>
      </w:r>
    </w:p>
    <w:p w14:paraId="1388342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6B45870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setCost3(</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cost3) {</w:t>
      </w:r>
    </w:p>
    <w:p w14:paraId="6559B64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bCs/>
          <w:sz w:val="24"/>
          <w:szCs w:val="24"/>
        </w:rPr>
        <w:t>this</w:t>
      </w:r>
      <w:r w:rsidRPr="00E80AC0">
        <w:rPr>
          <w:rFonts w:ascii="Times New Roman" w:hAnsi="Times New Roman" w:cs="Times New Roman"/>
          <w:sz w:val="24"/>
          <w:szCs w:val="24"/>
        </w:rPr>
        <w:t>.cost3 = cost3;</w:t>
      </w:r>
    </w:p>
    <w:p w14:paraId="3DB21476"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t>}</w:t>
      </w:r>
    </w:p>
    <w:p w14:paraId="73C7D0D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p>
    <w:p w14:paraId="53A3265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3501A80D" w14:textId="77777777" w:rsidR="005C27BB" w:rsidRPr="00E80AC0" w:rsidRDefault="005C27BB" w:rsidP="005C27BB">
      <w:pPr>
        <w:jc w:val="both"/>
        <w:rPr>
          <w:rFonts w:ascii="Times New Roman" w:hAnsi="Times New Roman" w:cs="Times New Roman"/>
          <w:sz w:val="24"/>
          <w:szCs w:val="24"/>
        </w:rPr>
      </w:pPr>
    </w:p>
    <w:p w14:paraId="1B98BE29" w14:textId="77777777" w:rsidR="005C27BB" w:rsidRPr="00E80AC0" w:rsidRDefault="005C27BB" w:rsidP="005C27BB">
      <w:pPr>
        <w:jc w:val="both"/>
        <w:rPr>
          <w:rFonts w:ascii="Times New Roman" w:hAnsi="Times New Roman" w:cs="Times New Roman"/>
          <w:b/>
          <w:sz w:val="24"/>
          <w:szCs w:val="24"/>
        </w:rPr>
      </w:pPr>
      <w:proofErr w:type="spellStart"/>
      <w:r w:rsidRPr="00E80AC0">
        <w:rPr>
          <w:rFonts w:ascii="Times New Roman" w:hAnsi="Times New Roman" w:cs="Times New Roman"/>
          <w:b/>
          <w:sz w:val="24"/>
          <w:szCs w:val="24"/>
        </w:rPr>
        <w:t>CalcBill</w:t>
      </w:r>
      <w:proofErr w:type="spellEnd"/>
      <w:r w:rsidRPr="00E80AC0">
        <w:rPr>
          <w:rFonts w:ascii="Times New Roman" w:hAnsi="Times New Roman" w:cs="Times New Roman"/>
          <w:b/>
          <w:sz w:val="24"/>
          <w:szCs w:val="24"/>
        </w:rPr>
        <w:t xml:space="preserve"> Bean</w:t>
      </w:r>
    </w:p>
    <w:p w14:paraId="4DC3F0A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package</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w:t>
      </w:r>
      <w:proofErr w:type="spellEnd"/>
      <w:r w:rsidRPr="00E80AC0">
        <w:rPr>
          <w:rFonts w:ascii="Times New Roman" w:hAnsi="Times New Roman" w:cs="Times New Roman"/>
          <w:sz w:val="24"/>
          <w:szCs w:val="24"/>
        </w:rPr>
        <w:t>;</w:t>
      </w:r>
    </w:p>
    <w:p w14:paraId="70F414A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5EC835C9"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class</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 xml:space="preserve"> {</w:t>
      </w:r>
    </w:p>
    <w:p w14:paraId="41C43D0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cid</w:t>
      </w:r>
      <w:proofErr w:type="spellEnd"/>
      <w:r w:rsidRPr="00E80AC0">
        <w:rPr>
          <w:rFonts w:ascii="Times New Roman" w:hAnsi="Times New Roman" w:cs="Times New Roman"/>
          <w:sz w:val="24"/>
          <w:szCs w:val="24"/>
        </w:rPr>
        <w:t>;</w:t>
      </w:r>
    </w:p>
    <w:p w14:paraId="2065392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userid</w:t>
      </w:r>
      <w:proofErr w:type="spellEnd"/>
      <w:r w:rsidRPr="00E80AC0">
        <w:rPr>
          <w:rFonts w:ascii="Times New Roman" w:hAnsi="Times New Roman" w:cs="Times New Roman"/>
          <w:sz w:val="24"/>
          <w:szCs w:val="24"/>
        </w:rPr>
        <w:t>;</w:t>
      </w:r>
    </w:p>
    <w:p w14:paraId="664EC60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unitConsumed</w:t>
      </w:r>
      <w:proofErr w:type="spellEnd"/>
      <w:r w:rsidRPr="00E80AC0">
        <w:rPr>
          <w:rFonts w:ascii="Times New Roman" w:hAnsi="Times New Roman" w:cs="Times New Roman"/>
          <w:sz w:val="24"/>
          <w:szCs w:val="24"/>
        </w:rPr>
        <w:t>;</w:t>
      </w:r>
    </w:p>
    <w:p w14:paraId="770F6569"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String </w:t>
      </w:r>
      <w:proofErr w:type="spellStart"/>
      <w:r w:rsidRPr="00E80AC0">
        <w:rPr>
          <w:rFonts w:ascii="Times New Roman" w:hAnsi="Times New Roman" w:cs="Times New Roman"/>
          <w:sz w:val="24"/>
          <w:szCs w:val="24"/>
        </w:rPr>
        <w:t>zoneName</w:t>
      </w:r>
      <w:proofErr w:type="spellEnd"/>
      <w:r w:rsidRPr="00E80AC0">
        <w:rPr>
          <w:rFonts w:ascii="Times New Roman" w:hAnsi="Times New Roman" w:cs="Times New Roman"/>
          <w:sz w:val="24"/>
          <w:szCs w:val="24"/>
        </w:rPr>
        <w:t>;</w:t>
      </w:r>
    </w:p>
    <w:p w14:paraId="24B264CF"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String month;</w:t>
      </w:r>
    </w:p>
    <w:p w14:paraId="6AD20FD2"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String name;</w:t>
      </w:r>
    </w:p>
    <w:p w14:paraId="17B5D51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String year;</w:t>
      </w:r>
    </w:p>
    <w:p w14:paraId="35BC991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String status;</w:t>
      </w:r>
    </w:p>
    <w:p w14:paraId="1F4ACB7F"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dues;</w:t>
      </w:r>
    </w:p>
    <w:p w14:paraId="136D987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private</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payamt</w:t>
      </w:r>
      <w:proofErr w:type="spellEnd"/>
      <w:r w:rsidRPr="00E80AC0">
        <w:rPr>
          <w:rFonts w:ascii="Times New Roman" w:hAnsi="Times New Roman" w:cs="Times New Roman"/>
          <w:sz w:val="24"/>
          <w:szCs w:val="24"/>
        </w:rPr>
        <w:t>;</w:t>
      </w:r>
    </w:p>
    <w:p w14:paraId="6E7DB73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67EB5BA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getPayamt</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4B26F97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payamt</w:t>
      </w:r>
      <w:proofErr w:type="spellEnd"/>
      <w:r w:rsidRPr="00E80AC0">
        <w:rPr>
          <w:rFonts w:ascii="Times New Roman" w:hAnsi="Times New Roman" w:cs="Times New Roman"/>
          <w:sz w:val="24"/>
          <w:szCs w:val="24"/>
        </w:rPr>
        <w:t>;</w:t>
      </w:r>
    </w:p>
    <w:p w14:paraId="313C489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70BA330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setPayamt</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payamt</w:t>
      </w:r>
      <w:proofErr w:type="spellEnd"/>
      <w:r w:rsidRPr="00E80AC0">
        <w:rPr>
          <w:rFonts w:ascii="Times New Roman" w:hAnsi="Times New Roman" w:cs="Times New Roman"/>
          <w:sz w:val="24"/>
          <w:szCs w:val="24"/>
        </w:rPr>
        <w:t>) {</w:t>
      </w:r>
    </w:p>
    <w:p w14:paraId="32439F4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.payamt</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payamt</w:t>
      </w:r>
      <w:proofErr w:type="spellEnd"/>
      <w:r w:rsidRPr="00E80AC0">
        <w:rPr>
          <w:rFonts w:ascii="Times New Roman" w:hAnsi="Times New Roman" w:cs="Times New Roman"/>
          <w:sz w:val="24"/>
          <w:szCs w:val="24"/>
        </w:rPr>
        <w:t>;</w:t>
      </w:r>
    </w:p>
    <w:p w14:paraId="67415E0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51C1DF9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getDues</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15AC10B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dues;</w:t>
      </w:r>
    </w:p>
    <w:p w14:paraId="0509A99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5EBC351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setDues</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dues) {</w:t>
      </w:r>
    </w:p>
    <w:p w14:paraId="754E6DE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.dues</w:t>
      </w:r>
      <w:proofErr w:type="spellEnd"/>
      <w:r w:rsidRPr="00E80AC0">
        <w:rPr>
          <w:rFonts w:ascii="Times New Roman" w:hAnsi="Times New Roman" w:cs="Times New Roman"/>
          <w:sz w:val="24"/>
          <w:szCs w:val="24"/>
        </w:rPr>
        <w:t xml:space="preserve"> = dues;</w:t>
      </w:r>
    </w:p>
    <w:p w14:paraId="5CDB24F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lastRenderedPageBreak/>
        <w:t>}</w:t>
      </w:r>
    </w:p>
    <w:p w14:paraId="5E26D14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String </w:t>
      </w:r>
      <w:proofErr w:type="spellStart"/>
      <w:proofErr w:type="gramStart"/>
      <w:r w:rsidRPr="00E80AC0">
        <w:rPr>
          <w:rFonts w:ascii="Times New Roman" w:hAnsi="Times New Roman" w:cs="Times New Roman"/>
          <w:sz w:val="24"/>
          <w:szCs w:val="24"/>
        </w:rPr>
        <w:t>getStatus</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12387D8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status;</w:t>
      </w:r>
    </w:p>
    <w:p w14:paraId="1C35200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3D1A80E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setStatus</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String status) {</w:t>
      </w:r>
    </w:p>
    <w:p w14:paraId="3CD058B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.status</w:t>
      </w:r>
      <w:proofErr w:type="spellEnd"/>
      <w:r w:rsidRPr="00E80AC0">
        <w:rPr>
          <w:rFonts w:ascii="Times New Roman" w:hAnsi="Times New Roman" w:cs="Times New Roman"/>
          <w:sz w:val="24"/>
          <w:szCs w:val="24"/>
        </w:rPr>
        <w:t xml:space="preserve"> = status;</w:t>
      </w:r>
    </w:p>
    <w:p w14:paraId="1FE837C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2AB18CB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String </w:t>
      </w:r>
      <w:proofErr w:type="spellStart"/>
      <w:proofErr w:type="gramStart"/>
      <w:r w:rsidRPr="00E80AC0">
        <w:rPr>
          <w:rFonts w:ascii="Times New Roman" w:hAnsi="Times New Roman" w:cs="Times New Roman"/>
          <w:sz w:val="24"/>
          <w:szCs w:val="24"/>
        </w:rPr>
        <w:t>getYear</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787008C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year;</w:t>
      </w:r>
    </w:p>
    <w:p w14:paraId="7D0D418F"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0098FC9F"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setYear</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String year) {</w:t>
      </w:r>
    </w:p>
    <w:p w14:paraId="08200202"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.year</w:t>
      </w:r>
      <w:proofErr w:type="spellEnd"/>
      <w:r w:rsidRPr="00E80AC0">
        <w:rPr>
          <w:rFonts w:ascii="Times New Roman" w:hAnsi="Times New Roman" w:cs="Times New Roman"/>
          <w:sz w:val="24"/>
          <w:szCs w:val="24"/>
        </w:rPr>
        <w:t xml:space="preserve"> = year;</w:t>
      </w:r>
    </w:p>
    <w:p w14:paraId="4EF9BA9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5D77996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String </w:t>
      </w:r>
      <w:proofErr w:type="spellStart"/>
      <w:proofErr w:type="gramStart"/>
      <w:r w:rsidRPr="00E80AC0">
        <w:rPr>
          <w:rFonts w:ascii="Times New Roman" w:hAnsi="Times New Roman" w:cs="Times New Roman"/>
          <w:sz w:val="24"/>
          <w:szCs w:val="24"/>
        </w:rPr>
        <w:t>getName</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5045715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name;</w:t>
      </w:r>
    </w:p>
    <w:p w14:paraId="1319FDC9"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6729C01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setName</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String name) {</w:t>
      </w:r>
    </w:p>
    <w:p w14:paraId="47BA20E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this</w:t>
      </w:r>
      <w:r w:rsidRPr="00E80AC0">
        <w:rPr>
          <w:rFonts w:ascii="Times New Roman" w:hAnsi="Times New Roman" w:cs="Times New Roman"/>
          <w:sz w:val="24"/>
          <w:szCs w:val="24"/>
        </w:rPr>
        <w:t>.name = name;</w:t>
      </w:r>
    </w:p>
    <w:p w14:paraId="4A8DC1E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3B55397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getCid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4F89CBE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cid;</w:t>
      </w:r>
    </w:p>
    <w:p w14:paraId="745FBED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182A511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setCid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cid</w:t>
      </w:r>
      <w:proofErr w:type="spellEnd"/>
      <w:r w:rsidRPr="00E80AC0">
        <w:rPr>
          <w:rFonts w:ascii="Times New Roman" w:hAnsi="Times New Roman" w:cs="Times New Roman"/>
          <w:sz w:val="24"/>
          <w:szCs w:val="24"/>
        </w:rPr>
        <w:t>) {</w:t>
      </w:r>
    </w:p>
    <w:p w14:paraId="2A74F449"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this</w:t>
      </w:r>
      <w:r w:rsidRPr="00E80AC0">
        <w:rPr>
          <w:rFonts w:ascii="Times New Roman" w:hAnsi="Times New Roman" w:cs="Times New Roman"/>
          <w:sz w:val="24"/>
          <w:szCs w:val="24"/>
        </w:rPr>
        <w:t>.cid = cid;</w:t>
      </w:r>
    </w:p>
    <w:p w14:paraId="63CC58B4"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3173D67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getUserid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43F794B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userid</w:t>
      </w:r>
      <w:proofErr w:type="spellEnd"/>
      <w:r w:rsidRPr="00E80AC0">
        <w:rPr>
          <w:rFonts w:ascii="Times New Roman" w:hAnsi="Times New Roman" w:cs="Times New Roman"/>
          <w:sz w:val="24"/>
          <w:szCs w:val="24"/>
        </w:rPr>
        <w:t>;</w:t>
      </w:r>
    </w:p>
    <w:p w14:paraId="0C10B8C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788E4A2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setUserid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userid</w:t>
      </w:r>
      <w:proofErr w:type="spellEnd"/>
      <w:r w:rsidRPr="00E80AC0">
        <w:rPr>
          <w:rFonts w:ascii="Times New Roman" w:hAnsi="Times New Roman" w:cs="Times New Roman"/>
          <w:sz w:val="24"/>
          <w:szCs w:val="24"/>
        </w:rPr>
        <w:t>) {</w:t>
      </w:r>
    </w:p>
    <w:p w14:paraId="05C0283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.userid</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userid</w:t>
      </w:r>
      <w:proofErr w:type="spellEnd"/>
      <w:r w:rsidRPr="00E80AC0">
        <w:rPr>
          <w:rFonts w:ascii="Times New Roman" w:hAnsi="Times New Roman" w:cs="Times New Roman"/>
          <w:sz w:val="24"/>
          <w:szCs w:val="24"/>
        </w:rPr>
        <w:t>;</w:t>
      </w:r>
    </w:p>
    <w:p w14:paraId="37D3A2A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4D14480C"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getUnitConsumed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1E1CCA9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unitConsumed</w:t>
      </w:r>
      <w:proofErr w:type="spellEnd"/>
      <w:r w:rsidRPr="00E80AC0">
        <w:rPr>
          <w:rFonts w:ascii="Times New Roman" w:hAnsi="Times New Roman" w:cs="Times New Roman"/>
          <w:sz w:val="24"/>
          <w:szCs w:val="24"/>
        </w:rPr>
        <w:t>;</w:t>
      </w:r>
    </w:p>
    <w:p w14:paraId="51955268"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68873F2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setUnitConsumed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bCs/>
          <w:sz w:val="24"/>
          <w:szCs w:val="24"/>
        </w:rPr>
        <w:t>int</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unitConsumed</w:t>
      </w:r>
      <w:proofErr w:type="spellEnd"/>
      <w:r w:rsidRPr="00E80AC0">
        <w:rPr>
          <w:rFonts w:ascii="Times New Roman" w:hAnsi="Times New Roman" w:cs="Times New Roman"/>
          <w:sz w:val="24"/>
          <w:szCs w:val="24"/>
        </w:rPr>
        <w:t>) {</w:t>
      </w:r>
    </w:p>
    <w:p w14:paraId="278F10D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.unitConsumed</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unitConsumed</w:t>
      </w:r>
      <w:proofErr w:type="spellEnd"/>
      <w:r w:rsidRPr="00E80AC0">
        <w:rPr>
          <w:rFonts w:ascii="Times New Roman" w:hAnsi="Times New Roman" w:cs="Times New Roman"/>
          <w:sz w:val="24"/>
          <w:szCs w:val="24"/>
        </w:rPr>
        <w:t>;</w:t>
      </w:r>
    </w:p>
    <w:p w14:paraId="3686C9A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6BF1C2B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String </w:t>
      </w:r>
      <w:proofErr w:type="spellStart"/>
      <w:proofErr w:type="gramStart"/>
      <w:r w:rsidRPr="00E80AC0">
        <w:rPr>
          <w:rFonts w:ascii="Times New Roman" w:hAnsi="Times New Roman" w:cs="Times New Roman"/>
          <w:sz w:val="24"/>
          <w:szCs w:val="24"/>
        </w:rPr>
        <w:t>getZoneName</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34C793D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zoneName</w:t>
      </w:r>
      <w:proofErr w:type="spellEnd"/>
      <w:r w:rsidRPr="00E80AC0">
        <w:rPr>
          <w:rFonts w:ascii="Times New Roman" w:hAnsi="Times New Roman" w:cs="Times New Roman"/>
          <w:sz w:val="24"/>
          <w:szCs w:val="24"/>
        </w:rPr>
        <w:t>;</w:t>
      </w:r>
    </w:p>
    <w:p w14:paraId="677E685A"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77764412"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setZoneName</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xml:space="preserve">String </w:t>
      </w:r>
      <w:proofErr w:type="spellStart"/>
      <w:r w:rsidRPr="00E80AC0">
        <w:rPr>
          <w:rFonts w:ascii="Times New Roman" w:hAnsi="Times New Roman" w:cs="Times New Roman"/>
          <w:sz w:val="24"/>
          <w:szCs w:val="24"/>
        </w:rPr>
        <w:t>zoneName</w:t>
      </w:r>
      <w:proofErr w:type="spellEnd"/>
      <w:r w:rsidRPr="00E80AC0">
        <w:rPr>
          <w:rFonts w:ascii="Times New Roman" w:hAnsi="Times New Roman" w:cs="Times New Roman"/>
          <w:sz w:val="24"/>
          <w:szCs w:val="24"/>
        </w:rPr>
        <w:t>) {</w:t>
      </w:r>
    </w:p>
    <w:p w14:paraId="0F1E5EA7"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.zoneName</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zoneName</w:t>
      </w:r>
      <w:proofErr w:type="spellEnd"/>
      <w:r w:rsidRPr="00E80AC0">
        <w:rPr>
          <w:rFonts w:ascii="Times New Roman" w:hAnsi="Times New Roman" w:cs="Times New Roman"/>
          <w:sz w:val="24"/>
          <w:szCs w:val="24"/>
        </w:rPr>
        <w:t>;</w:t>
      </w:r>
    </w:p>
    <w:p w14:paraId="1B21E6B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7E9DB1B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t>public</w:t>
      </w:r>
      <w:r w:rsidRPr="00E80AC0">
        <w:rPr>
          <w:rFonts w:ascii="Times New Roman" w:hAnsi="Times New Roman" w:cs="Times New Roman"/>
          <w:sz w:val="24"/>
          <w:szCs w:val="24"/>
        </w:rPr>
        <w:t xml:space="preserve"> String </w:t>
      </w:r>
      <w:proofErr w:type="spellStart"/>
      <w:proofErr w:type="gramStart"/>
      <w:r w:rsidRPr="00E80AC0">
        <w:rPr>
          <w:rFonts w:ascii="Times New Roman" w:hAnsi="Times New Roman" w:cs="Times New Roman"/>
          <w:sz w:val="24"/>
          <w:szCs w:val="24"/>
        </w:rPr>
        <w:t>getMonth</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02B8414F"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bCs/>
          <w:sz w:val="24"/>
          <w:szCs w:val="24"/>
        </w:rPr>
        <w:t>return</w:t>
      </w:r>
      <w:r w:rsidRPr="00E80AC0">
        <w:rPr>
          <w:rFonts w:ascii="Times New Roman" w:hAnsi="Times New Roman" w:cs="Times New Roman"/>
          <w:sz w:val="24"/>
          <w:szCs w:val="24"/>
        </w:rPr>
        <w:t xml:space="preserve"> month;</w:t>
      </w:r>
    </w:p>
    <w:p w14:paraId="71AE163D"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3E981840"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bCs/>
          <w:sz w:val="24"/>
          <w:szCs w:val="24"/>
        </w:rPr>
        <w:lastRenderedPageBreak/>
        <w:t>public</w:t>
      </w:r>
      <w:r w:rsidRPr="00E80AC0">
        <w:rPr>
          <w:rFonts w:ascii="Times New Roman" w:hAnsi="Times New Roman" w:cs="Times New Roman"/>
          <w:sz w:val="24"/>
          <w:szCs w:val="24"/>
        </w:rPr>
        <w:t xml:space="preserve"> </w:t>
      </w:r>
      <w:r w:rsidRPr="00E80AC0">
        <w:rPr>
          <w:rFonts w:ascii="Times New Roman" w:hAnsi="Times New Roman" w:cs="Times New Roman"/>
          <w:bCs/>
          <w:sz w:val="24"/>
          <w:szCs w:val="24"/>
        </w:rPr>
        <w:t>void</w:t>
      </w:r>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setMonth</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String month) {</w:t>
      </w:r>
    </w:p>
    <w:p w14:paraId="6BE723FE"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ab/>
      </w:r>
      <w:proofErr w:type="spellStart"/>
      <w:r w:rsidRPr="00E80AC0">
        <w:rPr>
          <w:rFonts w:ascii="Times New Roman" w:hAnsi="Times New Roman" w:cs="Times New Roman"/>
          <w:bCs/>
          <w:sz w:val="24"/>
          <w:szCs w:val="24"/>
        </w:rPr>
        <w:t>this</w:t>
      </w:r>
      <w:r w:rsidRPr="00E80AC0">
        <w:rPr>
          <w:rFonts w:ascii="Times New Roman" w:hAnsi="Times New Roman" w:cs="Times New Roman"/>
          <w:sz w:val="24"/>
          <w:szCs w:val="24"/>
        </w:rPr>
        <w:t>.month</w:t>
      </w:r>
      <w:proofErr w:type="spellEnd"/>
      <w:r w:rsidRPr="00E80AC0">
        <w:rPr>
          <w:rFonts w:ascii="Times New Roman" w:hAnsi="Times New Roman" w:cs="Times New Roman"/>
          <w:sz w:val="24"/>
          <w:szCs w:val="24"/>
        </w:rPr>
        <w:t xml:space="preserve"> = month;</w:t>
      </w:r>
    </w:p>
    <w:p w14:paraId="1D5CB1D3"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081EAA85"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1B807301"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p>
    <w:p w14:paraId="29C8BA2B" w14:textId="77777777" w:rsidR="005C27BB" w:rsidRPr="00E80AC0" w:rsidRDefault="005C27BB" w:rsidP="005C27BB">
      <w:pPr>
        <w:autoSpaceDE w:val="0"/>
        <w:autoSpaceDN w:val="0"/>
        <w:adjustRightInd w:val="0"/>
        <w:spacing w:after="0" w:line="240" w:lineRule="auto"/>
        <w:rPr>
          <w:rFonts w:ascii="Times New Roman" w:hAnsi="Times New Roman" w:cs="Times New Roman"/>
          <w:sz w:val="24"/>
          <w:szCs w:val="24"/>
        </w:rPr>
      </w:pPr>
      <w:r w:rsidRPr="00E80AC0">
        <w:rPr>
          <w:rFonts w:ascii="Times New Roman" w:hAnsi="Times New Roman" w:cs="Times New Roman"/>
          <w:sz w:val="24"/>
          <w:szCs w:val="24"/>
        </w:rPr>
        <w:t>}</w:t>
      </w:r>
    </w:p>
    <w:p w14:paraId="149ABE11" w14:textId="77777777" w:rsidR="005C27BB" w:rsidRPr="00E80AC0" w:rsidRDefault="005C27BB" w:rsidP="005C27BB">
      <w:pPr>
        <w:jc w:val="both"/>
        <w:rPr>
          <w:rFonts w:ascii="Times New Roman" w:hAnsi="Times New Roman" w:cs="Times New Roman"/>
          <w:sz w:val="24"/>
          <w:szCs w:val="24"/>
        </w:rPr>
      </w:pPr>
    </w:p>
    <w:p w14:paraId="0F7A5FBB" w14:textId="77777777" w:rsidR="005C27BB" w:rsidRPr="00E80AC0" w:rsidRDefault="005C27BB" w:rsidP="005C27BB">
      <w:pPr>
        <w:jc w:val="both"/>
        <w:rPr>
          <w:rFonts w:ascii="Times New Roman" w:hAnsi="Times New Roman" w:cs="Times New Roman"/>
          <w:b/>
          <w:sz w:val="26"/>
          <w:szCs w:val="26"/>
        </w:rPr>
      </w:pPr>
      <w:r w:rsidRPr="00E80AC0">
        <w:rPr>
          <w:rFonts w:ascii="Times New Roman" w:hAnsi="Times New Roman" w:cs="Times New Roman"/>
          <w:b/>
          <w:sz w:val="26"/>
          <w:szCs w:val="26"/>
        </w:rPr>
        <w:t>Model Classes</w:t>
      </w:r>
    </w:p>
    <w:p w14:paraId="64B73C55" w14:textId="77777777" w:rsidR="005C27BB" w:rsidRPr="00E80AC0" w:rsidRDefault="005C27BB" w:rsidP="005C27BB">
      <w:pPr>
        <w:jc w:val="both"/>
        <w:rPr>
          <w:rFonts w:ascii="Times New Roman" w:hAnsi="Times New Roman" w:cs="Times New Roman"/>
          <w:b/>
          <w:sz w:val="26"/>
          <w:szCs w:val="26"/>
        </w:rPr>
      </w:pPr>
      <w:proofErr w:type="spellStart"/>
      <w:r w:rsidRPr="00E80AC0">
        <w:rPr>
          <w:rFonts w:ascii="Times New Roman" w:hAnsi="Times New Roman" w:cs="Times New Roman"/>
          <w:b/>
          <w:sz w:val="26"/>
          <w:szCs w:val="26"/>
        </w:rPr>
        <w:t>LoginDAO</w:t>
      </w:r>
      <w:proofErr w:type="spellEnd"/>
    </w:p>
    <w:p w14:paraId="649279F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package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.Model</w:t>
      </w:r>
      <w:proofErr w:type="spellEnd"/>
      <w:r w:rsidRPr="00E80AC0">
        <w:rPr>
          <w:rFonts w:ascii="Times New Roman" w:hAnsi="Times New Roman" w:cs="Times New Roman"/>
          <w:sz w:val="24"/>
          <w:szCs w:val="24"/>
        </w:rPr>
        <w:t>;</w:t>
      </w:r>
    </w:p>
    <w:p w14:paraId="625D166C" w14:textId="77777777" w:rsidR="005C27BB" w:rsidRPr="00E80AC0" w:rsidRDefault="005C27BB" w:rsidP="005C27BB">
      <w:pPr>
        <w:jc w:val="both"/>
        <w:rPr>
          <w:rFonts w:ascii="Times New Roman" w:hAnsi="Times New Roman" w:cs="Times New Roman"/>
          <w:sz w:val="24"/>
          <w:szCs w:val="24"/>
        </w:rPr>
      </w:pPr>
    </w:p>
    <w:p w14:paraId="2832217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gramStart"/>
      <w:r w:rsidRPr="00E80AC0">
        <w:rPr>
          <w:rFonts w:ascii="Times New Roman" w:hAnsi="Times New Roman" w:cs="Times New Roman"/>
          <w:sz w:val="24"/>
          <w:szCs w:val="24"/>
        </w:rPr>
        <w:t>java.sql.*</w:t>
      </w:r>
      <w:proofErr w:type="gramEnd"/>
      <w:r w:rsidRPr="00E80AC0">
        <w:rPr>
          <w:rFonts w:ascii="Times New Roman" w:hAnsi="Times New Roman" w:cs="Times New Roman"/>
          <w:sz w:val="24"/>
          <w:szCs w:val="24"/>
        </w:rPr>
        <w:t>;</w:t>
      </w:r>
    </w:p>
    <w:p w14:paraId="263A080E" w14:textId="77777777" w:rsidR="005C27BB" w:rsidRPr="00E80AC0" w:rsidRDefault="005C27BB" w:rsidP="005C27BB">
      <w:pPr>
        <w:jc w:val="both"/>
        <w:rPr>
          <w:rFonts w:ascii="Times New Roman" w:hAnsi="Times New Roman" w:cs="Times New Roman"/>
          <w:sz w:val="24"/>
          <w:szCs w:val="24"/>
        </w:rPr>
      </w:pPr>
    </w:p>
    <w:p w14:paraId="1B53BB4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.DBConnection.DBConnect</w:t>
      </w:r>
      <w:proofErr w:type="spellEnd"/>
      <w:r w:rsidRPr="00E80AC0">
        <w:rPr>
          <w:rFonts w:ascii="Times New Roman" w:hAnsi="Times New Roman" w:cs="Times New Roman"/>
          <w:sz w:val="24"/>
          <w:szCs w:val="24"/>
        </w:rPr>
        <w:t>;</w:t>
      </w:r>
    </w:p>
    <w:p w14:paraId="76457E5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.bean.UserBean</w:t>
      </w:r>
      <w:proofErr w:type="spellEnd"/>
      <w:r w:rsidRPr="00E80AC0">
        <w:rPr>
          <w:rFonts w:ascii="Times New Roman" w:hAnsi="Times New Roman" w:cs="Times New Roman"/>
          <w:sz w:val="24"/>
          <w:szCs w:val="24"/>
        </w:rPr>
        <w:t>;</w:t>
      </w:r>
    </w:p>
    <w:p w14:paraId="630CDC18" w14:textId="77777777" w:rsidR="005C27BB" w:rsidRPr="00E80AC0" w:rsidRDefault="005C27BB" w:rsidP="005C27BB">
      <w:pPr>
        <w:jc w:val="both"/>
        <w:rPr>
          <w:rFonts w:ascii="Times New Roman" w:hAnsi="Times New Roman" w:cs="Times New Roman"/>
          <w:sz w:val="24"/>
          <w:szCs w:val="24"/>
        </w:rPr>
      </w:pPr>
    </w:p>
    <w:p w14:paraId="7F6474B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public class </w:t>
      </w:r>
      <w:proofErr w:type="spellStart"/>
      <w:r w:rsidRPr="00E80AC0">
        <w:rPr>
          <w:rFonts w:ascii="Times New Roman" w:hAnsi="Times New Roman" w:cs="Times New Roman"/>
          <w:sz w:val="24"/>
          <w:szCs w:val="24"/>
        </w:rPr>
        <w:t>LoginDAO</w:t>
      </w:r>
      <w:proofErr w:type="spellEnd"/>
      <w:r w:rsidRPr="00E80AC0">
        <w:rPr>
          <w:rFonts w:ascii="Times New Roman" w:hAnsi="Times New Roman" w:cs="Times New Roman"/>
          <w:sz w:val="24"/>
          <w:szCs w:val="24"/>
        </w:rPr>
        <w:t xml:space="preserve"> {</w:t>
      </w:r>
    </w:p>
    <w:p w14:paraId="4BDF3F57" w14:textId="77777777" w:rsidR="005C27BB" w:rsidRPr="00E80AC0" w:rsidRDefault="005C27BB" w:rsidP="005C27BB">
      <w:pPr>
        <w:jc w:val="both"/>
        <w:rPr>
          <w:rFonts w:ascii="Times New Roman" w:hAnsi="Times New Roman" w:cs="Times New Roman"/>
          <w:sz w:val="24"/>
          <w:szCs w:val="24"/>
        </w:rPr>
      </w:pPr>
    </w:p>
    <w:p w14:paraId="4E8DCDF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String </w:t>
      </w:r>
      <w:proofErr w:type="spellStart"/>
      <w:proofErr w:type="gramStart"/>
      <w:r w:rsidRPr="00E80AC0">
        <w:rPr>
          <w:rFonts w:ascii="Times New Roman" w:hAnsi="Times New Roman" w:cs="Times New Roman"/>
          <w:sz w:val="24"/>
          <w:szCs w:val="24"/>
        </w:rPr>
        <w:t>authenticateUser</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bean) throws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w:t>
      </w:r>
    </w:p>
    <w:p w14:paraId="3122482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String username=</w:t>
      </w:r>
      <w:proofErr w:type="spellStart"/>
      <w:proofErr w:type="gramStart"/>
      <w:r w:rsidRPr="00E80AC0">
        <w:rPr>
          <w:rFonts w:ascii="Times New Roman" w:hAnsi="Times New Roman" w:cs="Times New Roman"/>
          <w:sz w:val="24"/>
          <w:szCs w:val="24"/>
        </w:rPr>
        <w:t>bean.getUsername</w:t>
      </w:r>
      <w:proofErr w:type="spellEnd"/>
      <w:proofErr w:type="gramEnd"/>
      <w:r w:rsidRPr="00E80AC0">
        <w:rPr>
          <w:rFonts w:ascii="Times New Roman" w:hAnsi="Times New Roman" w:cs="Times New Roman"/>
          <w:sz w:val="24"/>
          <w:szCs w:val="24"/>
        </w:rPr>
        <w:t>();</w:t>
      </w:r>
    </w:p>
    <w:p w14:paraId="0B36E37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String pass=</w:t>
      </w:r>
      <w:proofErr w:type="spellStart"/>
      <w:proofErr w:type="gramStart"/>
      <w:r w:rsidRPr="00E80AC0">
        <w:rPr>
          <w:rFonts w:ascii="Times New Roman" w:hAnsi="Times New Roman" w:cs="Times New Roman"/>
          <w:sz w:val="24"/>
          <w:szCs w:val="24"/>
        </w:rPr>
        <w:t>bean.getPassword</w:t>
      </w:r>
      <w:proofErr w:type="spellEnd"/>
      <w:proofErr w:type="gramEnd"/>
      <w:r w:rsidRPr="00E80AC0">
        <w:rPr>
          <w:rFonts w:ascii="Times New Roman" w:hAnsi="Times New Roman" w:cs="Times New Roman"/>
          <w:sz w:val="24"/>
          <w:szCs w:val="24"/>
        </w:rPr>
        <w:t>();</w:t>
      </w:r>
    </w:p>
    <w:p w14:paraId="53C0801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username+pass</w:t>
      </w:r>
      <w:proofErr w:type="spellEnd"/>
      <w:r w:rsidRPr="00E80AC0">
        <w:rPr>
          <w:rFonts w:ascii="Times New Roman" w:hAnsi="Times New Roman" w:cs="Times New Roman"/>
          <w:sz w:val="24"/>
          <w:szCs w:val="24"/>
        </w:rPr>
        <w:t>);</w:t>
      </w:r>
    </w:p>
    <w:p w14:paraId="1AFF50A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Connection  con</w:t>
      </w:r>
      <w:proofErr w:type="gramEnd"/>
      <w:r w:rsidRPr="00E80AC0">
        <w:rPr>
          <w:rFonts w:ascii="Times New Roman" w:hAnsi="Times New Roman" w:cs="Times New Roman"/>
          <w:sz w:val="24"/>
          <w:szCs w:val="24"/>
        </w:rPr>
        <w:t>=null;</w:t>
      </w:r>
    </w:p>
    <w:p w14:paraId="4FC6873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Statement statement=null;</w:t>
      </w:r>
    </w:p>
    <w:p w14:paraId="0E3D18D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ResultSet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resultSet</w:t>
      </w:r>
      <w:proofErr w:type="spellEnd"/>
      <w:r w:rsidRPr="00E80AC0">
        <w:rPr>
          <w:rFonts w:ascii="Times New Roman" w:hAnsi="Times New Roman" w:cs="Times New Roman"/>
          <w:sz w:val="24"/>
          <w:szCs w:val="24"/>
        </w:rPr>
        <w:t>=null;</w:t>
      </w:r>
    </w:p>
    <w:p w14:paraId="58EE2F1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usernamedb</w:t>
      </w:r>
      <w:proofErr w:type="spellEnd"/>
      <w:r w:rsidRPr="00E80AC0">
        <w:rPr>
          <w:rFonts w:ascii="Times New Roman" w:hAnsi="Times New Roman" w:cs="Times New Roman"/>
          <w:sz w:val="24"/>
          <w:szCs w:val="24"/>
        </w:rPr>
        <w:t>="";</w:t>
      </w:r>
    </w:p>
    <w:p w14:paraId="449085E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passdb</w:t>
      </w:r>
      <w:proofErr w:type="spellEnd"/>
      <w:r w:rsidRPr="00E80AC0">
        <w:rPr>
          <w:rFonts w:ascii="Times New Roman" w:hAnsi="Times New Roman" w:cs="Times New Roman"/>
          <w:sz w:val="24"/>
          <w:szCs w:val="24"/>
        </w:rPr>
        <w:t>="";</w:t>
      </w:r>
    </w:p>
    <w:p w14:paraId="776DC9E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int </w:t>
      </w:r>
      <w:proofErr w:type="spellStart"/>
      <w:r w:rsidRPr="00E80AC0">
        <w:rPr>
          <w:rFonts w:ascii="Times New Roman" w:hAnsi="Times New Roman" w:cs="Times New Roman"/>
          <w:sz w:val="24"/>
          <w:szCs w:val="24"/>
        </w:rPr>
        <w:t>roledb</w:t>
      </w:r>
      <w:proofErr w:type="spellEnd"/>
      <w:r w:rsidRPr="00E80AC0">
        <w:rPr>
          <w:rFonts w:ascii="Times New Roman" w:hAnsi="Times New Roman" w:cs="Times New Roman"/>
          <w:sz w:val="24"/>
          <w:szCs w:val="24"/>
        </w:rPr>
        <w:t>;</w:t>
      </w:r>
    </w:p>
    <w:p w14:paraId="49E6AA3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t xml:space="preserve"> con=</w:t>
      </w:r>
      <w:proofErr w:type="spellStart"/>
      <w:r w:rsidRPr="00E80AC0">
        <w:rPr>
          <w:rFonts w:ascii="Times New Roman" w:hAnsi="Times New Roman" w:cs="Times New Roman"/>
          <w:sz w:val="24"/>
          <w:szCs w:val="24"/>
        </w:rPr>
        <w:t>DBConnect.getConn</w:t>
      </w:r>
      <w:proofErr w:type="spellEnd"/>
      <w:r w:rsidRPr="00E80AC0">
        <w:rPr>
          <w:rFonts w:ascii="Times New Roman" w:hAnsi="Times New Roman" w:cs="Times New Roman"/>
          <w:sz w:val="24"/>
          <w:szCs w:val="24"/>
        </w:rPr>
        <w:t>();</w:t>
      </w:r>
    </w:p>
    <w:p w14:paraId="311C9BA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statement=</w:t>
      </w:r>
      <w:proofErr w:type="spellStart"/>
      <w:proofErr w:type="gramStart"/>
      <w:r w:rsidRPr="00E80AC0">
        <w:rPr>
          <w:rFonts w:ascii="Times New Roman" w:hAnsi="Times New Roman" w:cs="Times New Roman"/>
          <w:sz w:val="24"/>
          <w:szCs w:val="24"/>
        </w:rPr>
        <w:t>con.createStatement</w:t>
      </w:r>
      <w:proofErr w:type="spellEnd"/>
      <w:proofErr w:type="gramEnd"/>
      <w:r w:rsidRPr="00E80AC0">
        <w:rPr>
          <w:rFonts w:ascii="Times New Roman" w:hAnsi="Times New Roman" w:cs="Times New Roman"/>
          <w:sz w:val="24"/>
          <w:szCs w:val="24"/>
        </w:rPr>
        <w:t>();</w:t>
      </w:r>
    </w:p>
    <w:p w14:paraId="318B4A4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proofErr w:type="spellStart"/>
      <w:r w:rsidRPr="00E80AC0">
        <w:rPr>
          <w:rFonts w:ascii="Times New Roman" w:hAnsi="Times New Roman" w:cs="Times New Roman"/>
          <w:sz w:val="24"/>
          <w:szCs w:val="24"/>
        </w:rPr>
        <w:t>resultSet</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statement.executeQuery</w:t>
      </w:r>
      <w:proofErr w:type="spellEnd"/>
      <w:r w:rsidRPr="00E80AC0">
        <w:rPr>
          <w:rFonts w:ascii="Times New Roman" w:hAnsi="Times New Roman" w:cs="Times New Roman"/>
          <w:sz w:val="24"/>
          <w:szCs w:val="24"/>
        </w:rPr>
        <w:t>("SELECT *FROM E_USER WHERE USERNAME='"+username+"' AND PASSWORD='"+pass+"'");</w:t>
      </w:r>
    </w:p>
    <w:p w14:paraId="47AE4B8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while(</w:t>
      </w:r>
      <w:proofErr w:type="spellStart"/>
      <w:proofErr w:type="gramEnd"/>
      <w:r w:rsidRPr="00E80AC0">
        <w:rPr>
          <w:rFonts w:ascii="Times New Roman" w:hAnsi="Times New Roman" w:cs="Times New Roman"/>
          <w:sz w:val="24"/>
          <w:szCs w:val="24"/>
        </w:rPr>
        <w:t>resultSet.next</w:t>
      </w:r>
      <w:proofErr w:type="spellEnd"/>
      <w:r w:rsidRPr="00E80AC0">
        <w:rPr>
          <w:rFonts w:ascii="Times New Roman" w:hAnsi="Times New Roman" w:cs="Times New Roman"/>
          <w:sz w:val="24"/>
          <w:szCs w:val="24"/>
        </w:rPr>
        <w:t>())</w:t>
      </w:r>
    </w:p>
    <w:p w14:paraId="0493846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2A4B5CE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usernamedb</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resultSet.getString</w:t>
      </w:r>
      <w:proofErr w:type="spellEnd"/>
      <w:r w:rsidRPr="00E80AC0">
        <w:rPr>
          <w:rFonts w:ascii="Times New Roman" w:hAnsi="Times New Roman" w:cs="Times New Roman"/>
          <w:sz w:val="24"/>
          <w:szCs w:val="24"/>
        </w:rPr>
        <w:t>("username");</w:t>
      </w:r>
    </w:p>
    <w:p w14:paraId="2836E81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passdb</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resultSet.getString</w:t>
      </w:r>
      <w:proofErr w:type="spellEnd"/>
      <w:r w:rsidRPr="00E80AC0">
        <w:rPr>
          <w:rFonts w:ascii="Times New Roman" w:hAnsi="Times New Roman" w:cs="Times New Roman"/>
          <w:sz w:val="24"/>
          <w:szCs w:val="24"/>
        </w:rPr>
        <w:t>("password");</w:t>
      </w:r>
    </w:p>
    <w:p w14:paraId="5D71ED8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roledb</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resultSet.getInt</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roleid</w:t>
      </w:r>
      <w:proofErr w:type="spellEnd"/>
      <w:r w:rsidRPr="00E80AC0">
        <w:rPr>
          <w:rFonts w:ascii="Times New Roman" w:hAnsi="Times New Roman" w:cs="Times New Roman"/>
          <w:sz w:val="24"/>
          <w:szCs w:val="24"/>
        </w:rPr>
        <w:t>");</w:t>
      </w:r>
    </w:p>
    <w:p w14:paraId="76B3337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
    <w:p w14:paraId="53C9E54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usernamedb+passdb+roledb</w:t>
      </w:r>
      <w:proofErr w:type="spellEnd"/>
      <w:r w:rsidRPr="00E80AC0">
        <w:rPr>
          <w:rFonts w:ascii="Times New Roman" w:hAnsi="Times New Roman" w:cs="Times New Roman"/>
          <w:sz w:val="24"/>
          <w:szCs w:val="24"/>
        </w:rPr>
        <w:t>);</w:t>
      </w:r>
    </w:p>
    <w:p w14:paraId="036E6DB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if(</w:t>
      </w:r>
      <w:proofErr w:type="spellStart"/>
      <w:proofErr w:type="gramStart"/>
      <w:r w:rsidRPr="00E80AC0">
        <w:rPr>
          <w:rFonts w:ascii="Times New Roman" w:hAnsi="Times New Roman" w:cs="Times New Roman"/>
          <w:sz w:val="24"/>
          <w:szCs w:val="24"/>
        </w:rPr>
        <w:t>username.equals</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usernamedb</w:t>
      </w:r>
      <w:proofErr w:type="spellEnd"/>
      <w:r w:rsidRPr="00E80AC0">
        <w:rPr>
          <w:rFonts w:ascii="Times New Roman" w:hAnsi="Times New Roman" w:cs="Times New Roman"/>
          <w:sz w:val="24"/>
          <w:szCs w:val="24"/>
        </w:rPr>
        <w:t xml:space="preserve">) &amp;&amp; </w:t>
      </w:r>
      <w:proofErr w:type="spellStart"/>
      <w:r w:rsidRPr="00E80AC0">
        <w:rPr>
          <w:rFonts w:ascii="Times New Roman" w:hAnsi="Times New Roman" w:cs="Times New Roman"/>
          <w:sz w:val="24"/>
          <w:szCs w:val="24"/>
        </w:rPr>
        <w:t>pass.equals</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passdb</w:t>
      </w:r>
      <w:proofErr w:type="spellEnd"/>
      <w:r w:rsidRPr="00E80AC0">
        <w:rPr>
          <w:rFonts w:ascii="Times New Roman" w:hAnsi="Times New Roman" w:cs="Times New Roman"/>
          <w:sz w:val="24"/>
          <w:szCs w:val="24"/>
        </w:rPr>
        <w:t xml:space="preserve">) &amp;&amp; </w:t>
      </w:r>
      <w:proofErr w:type="spellStart"/>
      <w:r w:rsidRPr="00E80AC0">
        <w:rPr>
          <w:rFonts w:ascii="Times New Roman" w:hAnsi="Times New Roman" w:cs="Times New Roman"/>
          <w:sz w:val="24"/>
          <w:szCs w:val="24"/>
        </w:rPr>
        <w:t>roledb</w:t>
      </w:r>
      <w:proofErr w:type="spellEnd"/>
      <w:r w:rsidRPr="00E80AC0">
        <w:rPr>
          <w:rFonts w:ascii="Times New Roman" w:hAnsi="Times New Roman" w:cs="Times New Roman"/>
          <w:sz w:val="24"/>
          <w:szCs w:val="24"/>
        </w:rPr>
        <w:t>==1)</w:t>
      </w:r>
    </w:p>
    <w:p w14:paraId="3E7344B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return "ADMIN_ROLE";</w:t>
      </w:r>
    </w:p>
    <w:p w14:paraId="6721094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
    <w:p w14:paraId="796D19D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else if (</w:t>
      </w:r>
      <w:proofErr w:type="spellStart"/>
      <w:proofErr w:type="gramStart"/>
      <w:r w:rsidRPr="00E80AC0">
        <w:rPr>
          <w:rFonts w:ascii="Times New Roman" w:hAnsi="Times New Roman" w:cs="Times New Roman"/>
          <w:sz w:val="24"/>
          <w:szCs w:val="24"/>
        </w:rPr>
        <w:t>username.equals</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usernamedb</w:t>
      </w:r>
      <w:proofErr w:type="spellEnd"/>
      <w:r w:rsidRPr="00E80AC0">
        <w:rPr>
          <w:rFonts w:ascii="Times New Roman" w:hAnsi="Times New Roman" w:cs="Times New Roman"/>
          <w:sz w:val="24"/>
          <w:szCs w:val="24"/>
        </w:rPr>
        <w:t xml:space="preserve">) &amp;&amp; </w:t>
      </w:r>
      <w:proofErr w:type="spellStart"/>
      <w:r w:rsidRPr="00E80AC0">
        <w:rPr>
          <w:rFonts w:ascii="Times New Roman" w:hAnsi="Times New Roman" w:cs="Times New Roman"/>
          <w:sz w:val="24"/>
          <w:szCs w:val="24"/>
        </w:rPr>
        <w:t>pass.equals</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passdb</w:t>
      </w:r>
      <w:proofErr w:type="spellEnd"/>
      <w:r w:rsidRPr="00E80AC0">
        <w:rPr>
          <w:rFonts w:ascii="Times New Roman" w:hAnsi="Times New Roman" w:cs="Times New Roman"/>
          <w:sz w:val="24"/>
          <w:szCs w:val="24"/>
        </w:rPr>
        <w:t xml:space="preserve">) &amp;&amp; </w:t>
      </w:r>
      <w:proofErr w:type="spellStart"/>
      <w:r w:rsidRPr="00E80AC0">
        <w:rPr>
          <w:rFonts w:ascii="Times New Roman" w:hAnsi="Times New Roman" w:cs="Times New Roman"/>
          <w:sz w:val="24"/>
          <w:szCs w:val="24"/>
        </w:rPr>
        <w:t>roledb</w:t>
      </w:r>
      <w:proofErr w:type="spellEnd"/>
      <w:r w:rsidRPr="00E80AC0">
        <w:rPr>
          <w:rFonts w:ascii="Times New Roman" w:hAnsi="Times New Roman" w:cs="Times New Roman"/>
          <w:sz w:val="24"/>
          <w:szCs w:val="24"/>
        </w:rPr>
        <w:t xml:space="preserve">==2) </w:t>
      </w:r>
    </w:p>
    <w:p w14:paraId="698455E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return "USER_ROLE";</w:t>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
    <w:p w14:paraId="14E00C7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724B9FC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return "INVALID";}</w:t>
      </w:r>
    </w:p>
    <w:p w14:paraId="5A3E627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p>
    <w:p w14:paraId="2655990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w:t>
      </w:r>
    </w:p>
    <w:p w14:paraId="3CDD4550" w14:textId="77777777" w:rsidR="005C27BB" w:rsidRPr="00E80AC0" w:rsidRDefault="005C27BB" w:rsidP="005C27BB">
      <w:pPr>
        <w:jc w:val="both"/>
        <w:rPr>
          <w:rFonts w:ascii="Times New Roman" w:hAnsi="Times New Roman" w:cs="Times New Roman"/>
          <w:sz w:val="24"/>
          <w:szCs w:val="24"/>
        </w:rPr>
      </w:pPr>
      <w:proofErr w:type="spellStart"/>
      <w:r w:rsidRPr="00E80AC0">
        <w:rPr>
          <w:rFonts w:ascii="Times New Roman" w:hAnsi="Times New Roman" w:cs="Times New Roman"/>
          <w:sz w:val="24"/>
          <w:szCs w:val="24"/>
        </w:rPr>
        <w:t>RegDAO</w:t>
      </w:r>
      <w:proofErr w:type="spellEnd"/>
    </w:p>
    <w:p w14:paraId="0FB8F3B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package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.Model</w:t>
      </w:r>
      <w:proofErr w:type="spellEnd"/>
      <w:r w:rsidRPr="00E80AC0">
        <w:rPr>
          <w:rFonts w:ascii="Times New Roman" w:hAnsi="Times New Roman" w:cs="Times New Roman"/>
          <w:sz w:val="24"/>
          <w:szCs w:val="24"/>
        </w:rPr>
        <w:t>;</w:t>
      </w:r>
    </w:p>
    <w:p w14:paraId="456B8628" w14:textId="77777777" w:rsidR="005C27BB" w:rsidRPr="00E80AC0" w:rsidRDefault="005C27BB" w:rsidP="005C27BB">
      <w:pPr>
        <w:jc w:val="both"/>
        <w:rPr>
          <w:rFonts w:ascii="Times New Roman" w:hAnsi="Times New Roman" w:cs="Times New Roman"/>
          <w:sz w:val="24"/>
          <w:szCs w:val="24"/>
        </w:rPr>
      </w:pPr>
    </w:p>
    <w:p w14:paraId="490686F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gramStart"/>
      <w:r w:rsidRPr="00E80AC0">
        <w:rPr>
          <w:rFonts w:ascii="Times New Roman" w:hAnsi="Times New Roman" w:cs="Times New Roman"/>
          <w:sz w:val="24"/>
          <w:szCs w:val="24"/>
        </w:rPr>
        <w:t>java.sql.*</w:t>
      </w:r>
      <w:proofErr w:type="gramEnd"/>
      <w:r w:rsidRPr="00E80AC0">
        <w:rPr>
          <w:rFonts w:ascii="Times New Roman" w:hAnsi="Times New Roman" w:cs="Times New Roman"/>
          <w:sz w:val="24"/>
          <w:szCs w:val="24"/>
        </w:rPr>
        <w:t>;</w:t>
      </w:r>
    </w:p>
    <w:p w14:paraId="1A74BB27" w14:textId="77777777" w:rsidR="005C27BB" w:rsidRPr="00E80AC0" w:rsidRDefault="005C27BB" w:rsidP="005C27BB">
      <w:pPr>
        <w:jc w:val="both"/>
        <w:rPr>
          <w:rFonts w:ascii="Times New Roman" w:hAnsi="Times New Roman" w:cs="Times New Roman"/>
          <w:sz w:val="24"/>
          <w:szCs w:val="24"/>
        </w:rPr>
      </w:pPr>
    </w:p>
    <w:p w14:paraId="0B3C7F9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.DBConnection.DBConnect</w:t>
      </w:r>
      <w:proofErr w:type="spellEnd"/>
      <w:r w:rsidRPr="00E80AC0">
        <w:rPr>
          <w:rFonts w:ascii="Times New Roman" w:hAnsi="Times New Roman" w:cs="Times New Roman"/>
          <w:sz w:val="24"/>
          <w:szCs w:val="24"/>
        </w:rPr>
        <w:t>;</w:t>
      </w:r>
    </w:p>
    <w:p w14:paraId="2AF7951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.bean.UserBean</w:t>
      </w:r>
      <w:proofErr w:type="spellEnd"/>
      <w:r w:rsidRPr="00E80AC0">
        <w:rPr>
          <w:rFonts w:ascii="Times New Roman" w:hAnsi="Times New Roman" w:cs="Times New Roman"/>
          <w:sz w:val="24"/>
          <w:szCs w:val="24"/>
        </w:rPr>
        <w:t>;</w:t>
      </w:r>
    </w:p>
    <w:p w14:paraId="771EF635" w14:textId="77777777" w:rsidR="005C27BB" w:rsidRPr="00E80AC0" w:rsidRDefault="005C27BB" w:rsidP="005C27BB">
      <w:pPr>
        <w:jc w:val="both"/>
        <w:rPr>
          <w:rFonts w:ascii="Times New Roman" w:hAnsi="Times New Roman" w:cs="Times New Roman"/>
          <w:sz w:val="24"/>
          <w:szCs w:val="24"/>
        </w:rPr>
      </w:pPr>
    </w:p>
    <w:p w14:paraId="79D8363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public class </w:t>
      </w:r>
      <w:proofErr w:type="spellStart"/>
      <w:r w:rsidRPr="00E80AC0">
        <w:rPr>
          <w:rFonts w:ascii="Times New Roman" w:hAnsi="Times New Roman" w:cs="Times New Roman"/>
          <w:sz w:val="24"/>
          <w:szCs w:val="24"/>
        </w:rPr>
        <w:t>RegDAO</w:t>
      </w:r>
      <w:proofErr w:type="spellEnd"/>
      <w:r w:rsidRPr="00E80AC0">
        <w:rPr>
          <w:rFonts w:ascii="Times New Roman" w:hAnsi="Times New Roman" w:cs="Times New Roman"/>
          <w:sz w:val="24"/>
          <w:szCs w:val="24"/>
        </w:rPr>
        <w:t xml:space="preserve"> {</w:t>
      </w:r>
    </w:p>
    <w:p w14:paraId="76A458E8" w14:textId="77777777" w:rsidR="005C27BB" w:rsidRPr="00E80AC0" w:rsidRDefault="005C27BB" w:rsidP="005C27BB">
      <w:pPr>
        <w:jc w:val="both"/>
        <w:rPr>
          <w:rFonts w:ascii="Times New Roman" w:hAnsi="Times New Roman" w:cs="Times New Roman"/>
          <w:sz w:val="24"/>
          <w:szCs w:val="24"/>
        </w:rPr>
      </w:pPr>
    </w:p>
    <w:p w14:paraId="19F3AB6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Add User </w:t>
      </w:r>
      <w:proofErr w:type="gramStart"/>
      <w:r w:rsidRPr="00E80AC0">
        <w:rPr>
          <w:rFonts w:ascii="Times New Roman" w:hAnsi="Times New Roman" w:cs="Times New Roman"/>
          <w:sz w:val="24"/>
          <w:szCs w:val="24"/>
        </w:rPr>
        <w:t>By</w:t>
      </w:r>
      <w:proofErr w:type="gramEnd"/>
      <w:r w:rsidRPr="00E80AC0">
        <w:rPr>
          <w:rFonts w:ascii="Times New Roman" w:hAnsi="Times New Roman" w:cs="Times New Roman"/>
          <w:sz w:val="24"/>
          <w:szCs w:val="24"/>
        </w:rPr>
        <w:t xml:space="preserve"> Admin */</w:t>
      </w:r>
    </w:p>
    <w:p w14:paraId="3403504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int </w:t>
      </w:r>
      <w:proofErr w:type="spellStart"/>
      <w:proofErr w:type="gramStart"/>
      <w:r w:rsidRPr="00E80AC0">
        <w:rPr>
          <w:rFonts w:ascii="Times New Roman" w:hAnsi="Times New Roman" w:cs="Times New Roman"/>
          <w:sz w:val="24"/>
          <w:szCs w:val="24"/>
        </w:rPr>
        <w:t>addUser</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bean) throws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w:t>
      </w:r>
    </w:p>
    <w:p w14:paraId="7E2BA70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Connection con = null;</w:t>
      </w:r>
    </w:p>
    <w:p w14:paraId="6BB3C5A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con = </w:t>
      </w:r>
      <w:proofErr w:type="spellStart"/>
      <w:r w:rsidRPr="00E80AC0">
        <w:rPr>
          <w:rFonts w:ascii="Times New Roman" w:hAnsi="Times New Roman" w:cs="Times New Roman"/>
          <w:sz w:val="24"/>
          <w:szCs w:val="24"/>
        </w:rPr>
        <w:t>DBConnect.getConn</w:t>
      </w:r>
      <w:proofErr w:type="spellEnd"/>
      <w:r w:rsidRPr="00E80AC0">
        <w:rPr>
          <w:rFonts w:ascii="Times New Roman" w:hAnsi="Times New Roman" w:cs="Times New Roman"/>
          <w:sz w:val="24"/>
          <w:szCs w:val="24"/>
        </w:rPr>
        <w:t>();</w:t>
      </w:r>
    </w:p>
    <w:p w14:paraId="6AB3941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 xml:space="preserve"> = "INSERT INTO E_USER (</w:t>
      </w:r>
      <w:proofErr w:type="gramStart"/>
      <w:r w:rsidRPr="00E80AC0">
        <w:rPr>
          <w:rFonts w:ascii="Times New Roman" w:hAnsi="Times New Roman" w:cs="Times New Roman"/>
          <w:sz w:val="24"/>
          <w:szCs w:val="24"/>
        </w:rPr>
        <w:t>USERNAME,USEREMAIL</w:t>
      </w:r>
      <w:proofErr w:type="gramEnd"/>
      <w:r w:rsidRPr="00E80AC0">
        <w:rPr>
          <w:rFonts w:ascii="Times New Roman" w:hAnsi="Times New Roman" w:cs="Times New Roman"/>
          <w:sz w:val="24"/>
          <w:szCs w:val="24"/>
        </w:rPr>
        <w:t>,USERPHONE,USERADDRESS,PASSWORD,ROLEID) VALUES"</w:t>
      </w:r>
    </w:p>
    <w:p w14:paraId="0644A47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w:t>
      </w:r>
    </w:p>
    <w:p w14:paraId="126599C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con.prepareStatement</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Statement.RETURN_GENERATED_KEYS</w:t>
      </w:r>
      <w:proofErr w:type="spellEnd"/>
      <w:r w:rsidRPr="00E80AC0">
        <w:rPr>
          <w:rFonts w:ascii="Times New Roman" w:hAnsi="Times New Roman" w:cs="Times New Roman"/>
          <w:sz w:val="24"/>
          <w:szCs w:val="24"/>
        </w:rPr>
        <w:t>);</w:t>
      </w:r>
    </w:p>
    <w:p w14:paraId="5ECA5F5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(1, </w:t>
      </w:r>
      <w:proofErr w:type="spellStart"/>
      <w:proofErr w:type="gramStart"/>
      <w:r w:rsidRPr="00E80AC0">
        <w:rPr>
          <w:rFonts w:ascii="Times New Roman" w:hAnsi="Times New Roman" w:cs="Times New Roman"/>
          <w:sz w:val="24"/>
          <w:szCs w:val="24"/>
        </w:rPr>
        <w:t>bean.getUsername</w:t>
      </w:r>
      <w:proofErr w:type="spellEnd"/>
      <w:proofErr w:type="gramEnd"/>
      <w:r w:rsidRPr="00E80AC0">
        <w:rPr>
          <w:rFonts w:ascii="Times New Roman" w:hAnsi="Times New Roman" w:cs="Times New Roman"/>
          <w:sz w:val="24"/>
          <w:szCs w:val="24"/>
        </w:rPr>
        <w:t>());</w:t>
      </w:r>
    </w:p>
    <w:p w14:paraId="14B9190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(2, </w:t>
      </w:r>
      <w:proofErr w:type="spellStart"/>
      <w:proofErr w:type="gramStart"/>
      <w:r w:rsidRPr="00E80AC0">
        <w:rPr>
          <w:rFonts w:ascii="Times New Roman" w:hAnsi="Times New Roman" w:cs="Times New Roman"/>
          <w:sz w:val="24"/>
          <w:szCs w:val="24"/>
        </w:rPr>
        <w:t>bean.getUseremail</w:t>
      </w:r>
      <w:proofErr w:type="spellEnd"/>
      <w:proofErr w:type="gramEnd"/>
      <w:r w:rsidRPr="00E80AC0">
        <w:rPr>
          <w:rFonts w:ascii="Times New Roman" w:hAnsi="Times New Roman" w:cs="Times New Roman"/>
          <w:sz w:val="24"/>
          <w:szCs w:val="24"/>
        </w:rPr>
        <w:t>());</w:t>
      </w:r>
    </w:p>
    <w:p w14:paraId="1C00E0E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(3, </w:t>
      </w:r>
      <w:proofErr w:type="spellStart"/>
      <w:proofErr w:type="gramStart"/>
      <w:r w:rsidRPr="00E80AC0">
        <w:rPr>
          <w:rFonts w:ascii="Times New Roman" w:hAnsi="Times New Roman" w:cs="Times New Roman"/>
          <w:sz w:val="24"/>
          <w:szCs w:val="24"/>
        </w:rPr>
        <w:t>bean.getUserphone</w:t>
      </w:r>
      <w:proofErr w:type="spellEnd"/>
      <w:proofErr w:type="gramEnd"/>
      <w:r w:rsidRPr="00E80AC0">
        <w:rPr>
          <w:rFonts w:ascii="Times New Roman" w:hAnsi="Times New Roman" w:cs="Times New Roman"/>
          <w:sz w:val="24"/>
          <w:szCs w:val="24"/>
        </w:rPr>
        <w:t>());</w:t>
      </w:r>
    </w:p>
    <w:p w14:paraId="68C0D7D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(4, </w:t>
      </w:r>
      <w:proofErr w:type="spellStart"/>
      <w:proofErr w:type="gramStart"/>
      <w:r w:rsidRPr="00E80AC0">
        <w:rPr>
          <w:rFonts w:ascii="Times New Roman" w:hAnsi="Times New Roman" w:cs="Times New Roman"/>
          <w:sz w:val="24"/>
          <w:szCs w:val="24"/>
        </w:rPr>
        <w:t>bean.getUseraddress</w:t>
      </w:r>
      <w:proofErr w:type="spellEnd"/>
      <w:proofErr w:type="gramEnd"/>
      <w:r w:rsidRPr="00E80AC0">
        <w:rPr>
          <w:rFonts w:ascii="Times New Roman" w:hAnsi="Times New Roman" w:cs="Times New Roman"/>
          <w:sz w:val="24"/>
          <w:szCs w:val="24"/>
        </w:rPr>
        <w:t>());</w:t>
      </w:r>
    </w:p>
    <w:p w14:paraId="4924DF0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(5, </w:t>
      </w:r>
      <w:proofErr w:type="spellStart"/>
      <w:proofErr w:type="gramStart"/>
      <w:r w:rsidRPr="00E80AC0">
        <w:rPr>
          <w:rFonts w:ascii="Times New Roman" w:hAnsi="Times New Roman" w:cs="Times New Roman"/>
          <w:sz w:val="24"/>
          <w:szCs w:val="24"/>
        </w:rPr>
        <w:t>bean.getPassword</w:t>
      </w:r>
      <w:proofErr w:type="spellEnd"/>
      <w:proofErr w:type="gramEnd"/>
      <w:r w:rsidRPr="00E80AC0">
        <w:rPr>
          <w:rFonts w:ascii="Times New Roman" w:hAnsi="Times New Roman" w:cs="Times New Roman"/>
          <w:sz w:val="24"/>
          <w:szCs w:val="24"/>
        </w:rPr>
        <w:t>());</w:t>
      </w:r>
    </w:p>
    <w:p w14:paraId="268C981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 xml:space="preserve">(6, </w:t>
      </w:r>
      <w:proofErr w:type="spellStart"/>
      <w:proofErr w:type="gramStart"/>
      <w:r w:rsidRPr="00E80AC0">
        <w:rPr>
          <w:rFonts w:ascii="Times New Roman" w:hAnsi="Times New Roman" w:cs="Times New Roman"/>
          <w:sz w:val="24"/>
          <w:szCs w:val="24"/>
        </w:rPr>
        <w:t>bean.getRoleid</w:t>
      </w:r>
      <w:proofErr w:type="spellEnd"/>
      <w:proofErr w:type="gramEnd"/>
      <w:r w:rsidRPr="00E80AC0">
        <w:rPr>
          <w:rFonts w:ascii="Times New Roman" w:hAnsi="Times New Roman" w:cs="Times New Roman"/>
          <w:sz w:val="24"/>
          <w:szCs w:val="24"/>
        </w:rPr>
        <w:t>());</w:t>
      </w:r>
    </w:p>
    <w:p w14:paraId="7AB3529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int </w:t>
      </w:r>
      <w:proofErr w:type="spellStart"/>
      <w:r w:rsidRPr="00E80AC0">
        <w:rPr>
          <w:rFonts w:ascii="Times New Roman" w:hAnsi="Times New Roman" w:cs="Times New Roman"/>
          <w:sz w:val="24"/>
          <w:szCs w:val="24"/>
        </w:rPr>
        <w:t>i</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preparedStatement.executeUpdate</w:t>
      </w:r>
      <w:proofErr w:type="spellEnd"/>
      <w:r w:rsidRPr="00E80AC0">
        <w:rPr>
          <w:rFonts w:ascii="Times New Roman" w:hAnsi="Times New Roman" w:cs="Times New Roman"/>
          <w:sz w:val="24"/>
          <w:szCs w:val="24"/>
        </w:rPr>
        <w:t>();</w:t>
      </w:r>
    </w:p>
    <w:p w14:paraId="4C74597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r w:rsidRPr="00E80AC0">
        <w:rPr>
          <w:rFonts w:ascii="Times New Roman" w:hAnsi="Times New Roman" w:cs="Times New Roman"/>
          <w:sz w:val="24"/>
          <w:szCs w:val="24"/>
        </w:rPr>
        <w:t>i</w:t>
      </w:r>
      <w:proofErr w:type="spellEnd"/>
      <w:r w:rsidRPr="00E80AC0">
        <w:rPr>
          <w:rFonts w:ascii="Times New Roman" w:hAnsi="Times New Roman" w:cs="Times New Roman"/>
          <w:sz w:val="24"/>
          <w:szCs w:val="24"/>
        </w:rPr>
        <w:t xml:space="preserve"> == 0) {</w:t>
      </w:r>
    </w:p>
    <w:p w14:paraId="26986E8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("not inserted");</w:t>
      </w:r>
    </w:p>
    <w:p w14:paraId="40D47A5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else {</w:t>
      </w:r>
    </w:p>
    <w:p w14:paraId="32666B3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("inserted");</w:t>
      </w:r>
    </w:p>
    <w:p w14:paraId="1E2D0B3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t>}</w:t>
      </w:r>
    </w:p>
    <w:p w14:paraId="4114AAE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int id = 0;</w:t>
      </w:r>
    </w:p>
    <w:p w14:paraId="50EC486A" w14:textId="77777777" w:rsidR="005C27BB" w:rsidRPr="00E80AC0" w:rsidRDefault="005C27BB" w:rsidP="005C27BB">
      <w:pPr>
        <w:jc w:val="both"/>
        <w:rPr>
          <w:rFonts w:ascii="Times New Roman" w:hAnsi="Times New Roman" w:cs="Times New Roman"/>
          <w:sz w:val="24"/>
          <w:szCs w:val="24"/>
        </w:rPr>
      </w:pPr>
    </w:p>
    <w:p w14:paraId="13A2D9B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ResultSet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rs</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preparedStatement.getGeneratedKeys</w:t>
      </w:r>
      <w:proofErr w:type="spellEnd"/>
      <w:r w:rsidRPr="00E80AC0">
        <w:rPr>
          <w:rFonts w:ascii="Times New Roman" w:hAnsi="Times New Roman" w:cs="Times New Roman"/>
          <w:sz w:val="24"/>
          <w:szCs w:val="24"/>
        </w:rPr>
        <w:t>();</w:t>
      </w:r>
    </w:p>
    <w:p w14:paraId="6986CE5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proofErr w:type="gramStart"/>
      <w:r w:rsidRPr="00E80AC0">
        <w:rPr>
          <w:rFonts w:ascii="Times New Roman" w:hAnsi="Times New Roman" w:cs="Times New Roman"/>
          <w:sz w:val="24"/>
          <w:szCs w:val="24"/>
        </w:rPr>
        <w:t>rs.next</w:t>
      </w:r>
      <w:proofErr w:type="spellEnd"/>
      <w:proofErr w:type="gramEnd"/>
      <w:r w:rsidRPr="00E80AC0">
        <w:rPr>
          <w:rFonts w:ascii="Times New Roman" w:hAnsi="Times New Roman" w:cs="Times New Roman"/>
          <w:sz w:val="24"/>
          <w:szCs w:val="24"/>
        </w:rPr>
        <w:t>()) {</w:t>
      </w:r>
    </w:p>
    <w:p w14:paraId="73A7CF4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id = </w:t>
      </w:r>
      <w:proofErr w:type="spellStart"/>
      <w:proofErr w:type="gramStart"/>
      <w:r w:rsidRPr="00E80AC0">
        <w:rPr>
          <w:rFonts w:ascii="Times New Roman" w:hAnsi="Times New Roman" w:cs="Times New Roman"/>
          <w:sz w:val="24"/>
          <w:szCs w:val="24"/>
        </w:rPr>
        <w:t>rs.getInt</w:t>
      </w:r>
      <w:proofErr w:type="spellEnd"/>
      <w:proofErr w:type="gramEnd"/>
      <w:r w:rsidRPr="00E80AC0">
        <w:rPr>
          <w:rFonts w:ascii="Times New Roman" w:hAnsi="Times New Roman" w:cs="Times New Roman"/>
          <w:sz w:val="24"/>
          <w:szCs w:val="24"/>
        </w:rPr>
        <w:t>(1);</w:t>
      </w:r>
    </w:p>
    <w:p w14:paraId="07C7BC8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1499141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("Last inserted id" + id);</w:t>
      </w:r>
    </w:p>
    <w:p w14:paraId="4FA55A6D" w14:textId="77777777" w:rsidR="005C27BB" w:rsidRPr="00E80AC0" w:rsidRDefault="005C27BB" w:rsidP="005C27BB">
      <w:pPr>
        <w:jc w:val="both"/>
        <w:rPr>
          <w:rFonts w:ascii="Times New Roman" w:hAnsi="Times New Roman" w:cs="Times New Roman"/>
          <w:sz w:val="24"/>
          <w:szCs w:val="24"/>
        </w:rPr>
      </w:pPr>
    </w:p>
    <w:p w14:paraId="158AE2C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return id;</w:t>
      </w:r>
    </w:p>
    <w:p w14:paraId="0C2B1509" w14:textId="77777777" w:rsidR="005C27BB" w:rsidRPr="00E80AC0" w:rsidRDefault="005C27BB" w:rsidP="005C27BB">
      <w:pPr>
        <w:jc w:val="both"/>
        <w:rPr>
          <w:rFonts w:ascii="Times New Roman" w:hAnsi="Times New Roman" w:cs="Times New Roman"/>
          <w:sz w:val="24"/>
          <w:szCs w:val="24"/>
        </w:rPr>
      </w:pPr>
    </w:p>
    <w:p w14:paraId="6BD2AFD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0CB0C671" w14:textId="77777777" w:rsidR="005C27BB" w:rsidRPr="00E80AC0" w:rsidRDefault="005C27BB" w:rsidP="005C27BB">
      <w:pPr>
        <w:jc w:val="both"/>
        <w:rPr>
          <w:rFonts w:ascii="Times New Roman" w:hAnsi="Times New Roman" w:cs="Times New Roman"/>
          <w:sz w:val="24"/>
          <w:szCs w:val="24"/>
        </w:rPr>
      </w:pPr>
    </w:p>
    <w:p w14:paraId="74B98FE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static </w:t>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getRecordById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xml:space="preserve">int id) throws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w:t>
      </w:r>
    </w:p>
    <w:p w14:paraId="0DD35DC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bean = new </w:t>
      </w:r>
      <w:proofErr w:type="spellStart"/>
      <w:proofErr w:type="gram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00C062E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Connection con = </w:t>
      </w:r>
      <w:proofErr w:type="spellStart"/>
      <w:r w:rsidRPr="00E80AC0">
        <w:rPr>
          <w:rFonts w:ascii="Times New Roman" w:hAnsi="Times New Roman" w:cs="Times New Roman"/>
          <w:sz w:val="24"/>
          <w:szCs w:val="24"/>
        </w:rPr>
        <w:t>DBConnect.getConn</w:t>
      </w:r>
      <w:proofErr w:type="spellEnd"/>
      <w:r w:rsidRPr="00E80AC0">
        <w:rPr>
          <w:rFonts w:ascii="Times New Roman" w:hAnsi="Times New Roman" w:cs="Times New Roman"/>
          <w:sz w:val="24"/>
          <w:szCs w:val="24"/>
        </w:rPr>
        <w:t>();</w:t>
      </w:r>
    </w:p>
    <w:p w14:paraId="6F9EC45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 xml:space="preserve"> = "SELECT * FROM E_USER where USERID=?";</w:t>
      </w:r>
    </w:p>
    <w:p w14:paraId="38DFB6B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con.prepareStatement</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w:t>
      </w:r>
    </w:p>
    <w:p w14:paraId="79727AC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(1, id);</w:t>
      </w:r>
    </w:p>
    <w:p w14:paraId="37DC0EE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ResultSet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rs</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preparedStatement.executeQuery</w:t>
      </w:r>
      <w:proofErr w:type="spellEnd"/>
      <w:r w:rsidRPr="00E80AC0">
        <w:rPr>
          <w:rFonts w:ascii="Times New Roman" w:hAnsi="Times New Roman" w:cs="Times New Roman"/>
          <w:sz w:val="24"/>
          <w:szCs w:val="24"/>
        </w:rPr>
        <w:t>();</w:t>
      </w:r>
    </w:p>
    <w:p w14:paraId="1033ED1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while (</w:t>
      </w:r>
      <w:proofErr w:type="spellStart"/>
      <w:proofErr w:type="gramStart"/>
      <w:r w:rsidRPr="00E80AC0">
        <w:rPr>
          <w:rFonts w:ascii="Times New Roman" w:hAnsi="Times New Roman" w:cs="Times New Roman"/>
          <w:sz w:val="24"/>
          <w:szCs w:val="24"/>
        </w:rPr>
        <w:t>rs.next</w:t>
      </w:r>
      <w:proofErr w:type="spellEnd"/>
      <w:proofErr w:type="gramEnd"/>
      <w:r w:rsidRPr="00E80AC0">
        <w:rPr>
          <w:rFonts w:ascii="Times New Roman" w:hAnsi="Times New Roman" w:cs="Times New Roman"/>
          <w:sz w:val="24"/>
          <w:szCs w:val="24"/>
        </w:rPr>
        <w:t>()) {</w:t>
      </w:r>
    </w:p>
    <w:p w14:paraId="331C326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bean.setUserid</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rs.getInt</w:t>
      </w:r>
      <w:proofErr w:type="spellEnd"/>
      <w:r w:rsidRPr="00E80AC0">
        <w:rPr>
          <w:rFonts w:ascii="Times New Roman" w:hAnsi="Times New Roman" w:cs="Times New Roman"/>
          <w:sz w:val="24"/>
          <w:szCs w:val="24"/>
        </w:rPr>
        <w:t>(1));</w:t>
      </w:r>
    </w:p>
    <w:p w14:paraId="5BC73E9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bean.setUsername</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rs.getString</w:t>
      </w:r>
      <w:proofErr w:type="spellEnd"/>
      <w:r w:rsidRPr="00E80AC0">
        <w:rPr>
          <w:rFonts w:ascii="Times New Roman" w:hAnsi="Times New Roman" w:cs="Times New Roman"/>
          <w:sz w:val="24"/>
          <w:szCs w:val="24"/>
        </w:rPr>
        <w:t>(2));</w:t>
      </w:r>
    </w:p>
    <w:p w14:paraId="05B9DDA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bean.setUseremail</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rs.getString</w:t>
      </w:r>
      <w:proofErr w:type="spellEnd"/>
      <w:r w:rsidRPr="00E80AC0">
        <w:rPr>
          <w:rFonts w:ascii="Times New Roman" w:hAnsi="Times New Roman" w:cs="Times New Roman"/>
          <w:sz w:val="24"/>
          <w:szCs w:val="24"/>
        </w:rPr>
        <w:t>(3));</w:t>
      </w:r>
    </w:p>
    <w:p w14:paraId="467960F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bean.setUserphone</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rs.getString</w:t>
      </w:r>
      <w:proofErr w:type="spellEnd"/>
      <w:r w:rsidRPr="00E80AC0">
        <w:rPr>
          <w:rFonts w:ascii="Times New Roman" w:hAnsi="Times New Roman" w:cs="Times New Roman"/>
          <w:sz w:val="24"/>
          <w:szCs w:val="24"/>
        </w:rPr>
        <w:t>(4));</w:t>
      </w:r>
    </w:p>
    <w:p w14:paraId="3989523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bean.setUseraddress</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rs.getString</w:t>
      </w:r>
      <w:proofErr w:type="spellEnd"/>
      <w:r w:rsidRPr="00E80AC0">
        <w:rPr>
          <w:rFonts w:ascii="Times New Roman" w:hAnsi="Times New Roman" w:cs="Times New Roman"/>
          <w:sz w:val="24"/>
          <w:szCs w:val="24"/>
        </w:rPr>
        <w:t>(5));</w:t>
      </w:r>
    </w:p>
    <w:p w14:paraId="6423350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bean.setPassword</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rs.getString</w:t>
      </w:r>
      <w:proofErr w:type="spellEnd"/>
      <w:r w:rsidRPr="00E80AC0">
        <w:rPr>
          <w:rFonts w:ascii="Times New Roman" w:hAnsi="Times New Roman" w:cs="Times New Roman"/>
          <w:sz w:val="24"/>
          <w:szCs w:val="24"/>
        </w:rPr>
        <w:t>(6));</w:t>
      </w:r>
    </w:p>
    <w:p w14:paraId="35B6713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33210CE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return bean;</w:t>
      </w:r>
    </w:p>
    <w:p w14:paraId="15F84120" w14:textId="77777777" w:rsidR="005C27BB" w:rsidRPr="00E80AC0" w:rsidRDefault="005C27BB" w:rsidP="005C27BB">
      <w:pPr>
        <w:jc w:val="both"/>
        <w:rPr>
          <w:rFonts w:ascii="Times New Roman" w:hAnsi="Times New Roman" w:cs="Times New Roman"/>
          <w:sz w:val="24"/>
          <w:szCs w:val="24"/>
        </w:rPr>
      </w:pPr>
    </w:p>
    <w:p w14:paraId="6FE7283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11FF8E2B" w14:textId="77777777" w:rsidR="005C27BB" w:rsidRPr="00E80AC0" w:rsidRDefault="005C27BB" w:rsidP="005C27BB">
      <w:pPr>
        <w:jc w:val="both"/>
        <w:rPr>
          <w:rFonts w:ascii="Times New Roman" w:hAnsi="Times New Roman" w:cs="Times New Roman"/>
          <w:sz w:val="24"/>
          <w:szCs w:val="24"/>
        </w:rPr>
      </w:pPr>
    </w:p>
    <w:p w14:paraId="13FDD19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int </w:t>
      </w:r>
      <w:proofErr w:type="spellStart"/>
      <w:proofErr w:type="gramStart"/>
      <w:r w:rsidRPr="00E80AC0">
        <w:rPr>
          <w:rFonts w:ascii="Times New Roman" w:hAnsi="Times New Roman" w:cs="Times New Roman"/>
          <w:sz w:val="24"/>
          <w:szCs w:val="24"/>
        </w:rPr>
        <w:t>editUser</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throws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w:t>
      </w:r>
    </w:p>
    <w:p w14:paraId="0B5DD8F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method stub</w:t>
      </w:r>
    </w:p>
    <w:p w14:paraId="2A58FFB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Connection con = </w:t>
      </w:r>
      <w:proofErr w:type="spellStart"/>
      <w:r w:rsidRPr="00E80AC0">
        <w:rPr>
          <w:rFonts w:ascii="Times New Roman" w:hAnsi="Times New Roman" w:cs="Times New Roman"/>
          <w:sz w:val="24"/>
          <w:szCs w:val="24"/>
        </w:rPr>
        <w:t>DBConnect.getConn</w:t>
      </w:r>
      <w:proofErr w:type="spellEnd"/>
      <w:r w:rsidRPr="00E80AC0">
        <w:rPr>
          <w:rFonts w:ascii="Times New Roman" w:hAnsi="Times New Roman" w:cs="Times New Roman"/>
          <w:sz w:val="24"/>
          <w:szCs w:val="24"/>
        </w:rPr>
        <w:t>();</w:t>
      </w:r>
    </w:p>
    <w:p w14:paraId="335667E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int status = 0;</w:t>
      </w:r>
    </w:p>
    <w:p w14:paraId="14DD7FC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 xml:space="preserve"> = "UPDATE E_USER SET USEREMAIL</w:t>
      </w:r>
      <w:proofErr w:type="gramStart"/>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USERADDRESS=?,USERPHONE=? WHERE USERID=?";</w:t>
      </w:r>
    </w:p>
    <w:p w14:paraId="107CEF1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con.prepareStatement</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w:t>
      </w:r>
    </w:p>
    <w:p w14:paraId="23ECCC0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(1, </w:t>
      </w:r>
      <w:proofErr w:type="spellStart"/>
      <w:r w:rsidRPr="00E80AC0">
        <w:rPr>
          <w:rFonts w:ascii="Times New Roman" w:hAnsi="Times New Roman" w:cs="Times New Roman"/>
          <w:sz w:val="24"/>
          <w:szCs w:val="24"/>
        </w:rPr>
        <w:t>userBean.getUseremail</w:t>
      </w:r>
      <w:proofErr w:type="spellEnd"/>
      <w:r w:rsidRPr="00E80AC0">
        <w:rPr>
          <w:rFonts w:ascii="Times New Roman" w:hAnsi="Times New Roman" w:cs="Times New Roman"/>
          <w:sz w:val="24"/>
          <w:szCs w:val="24"/>
        </w:rPr>
        <w:t>());</w:t>
      </w:r>
    </w:p>
    <w:p w14:paraId="4E5BE26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(2, </w:t>
      </w:r>
      <w:proofErr w:type="spellStart"/>
      <w:r w:rsidRPr="00E80AC0">
        <w:rPr>
          <w:rFonts w:ascii="Times New Roman" w:hAnsi="Times New Roman" w:cs="Times New Roman"/>
          <w:sz w:val="24"/>
          <w:szCs w:val="24"/>
        </w:rPr>
        <w:t>userBean.getUseraddress</w:t>
      </w:r>
      <w:proofErr w:type="spellEnd"/>
      <w:r w:rsidRPr="00E80AC0">
        <w:rPr>
          <w:rFonts w:ascii="Times New Roman" w:hAnsi="Times New Roman" w:cs="Times New Roman"/>
          <w:sz w:val="24"/>
          <w:szCs w:val="24"/>
        </w:rPr>
        <w:t>());</w:t>
      </w:r>
    </w:p>
    <w:p w14:paraId="3608D27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(3, </w:t>
      </w:r>
      <w:proofErr w:type="spellStart"/>
      <w:r w:rsidRPr="00E80AC0">
        <w:rPr>
          <w:rFonts w:ascii="Times New Roman" w:hAnsi="Times New Roman" w:cs="Times New Roman"/>
          <w:sz w:val="24"/>
          <w:szCs w:val="24"/>
        </w:rPr>
        <w:t>userBean.getUserphone</w:t>
      </w:r>
      <w:proofErr w:type="spellEnd"/>
      <w:r w:rsidRPr="00E80AC0">
        <w:rPr>
          <w:rFonts w:ascii="Times New Roman" w:hAnsi="Times New Roman" w:cs="Times New Roman"/>
          <w:sz w:val="24"/>
          <w:szCs w:val="24"/>
        </w:rPr>
        <w:t>());</w:t>
      </w:r>
    </w:p>
    <w:p w14:paraId="0B80268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 xml:space="preserve">(4, </w:t>
      </w:r>
      <w:proofErr w:type="spellStart"/>
      <w:r w:rsidRPr="00E80AC0">
        <w:rPr>
          <w:rFonts w:ascii="Times New Roman" w:hAnsi="Times New Roman" w:cs="Times New Roman"/>
          <w:sz w:val="24"/>
          <w:szCs w:val="24"/>
        </w:rPr>
        <w:t>userBean.getUserid</w:t>
      </w:r>
      <w:proofErr w:type="spellEnd"/>
      <w:r w:rsidRPr="00E80AC0">
        <w:rPr>
          <w:rFonts w:ascii="Times New Roman" w:hAnsi="Times New Roman" w:cs="Times New Roman"/>
          <w:sz w:val="24"/>
          <w:szCs w:val="24"/>
        </w:rPr>
        <w:t>());</w:t>
      </w:r>
    </w:p>
    <w:p w14:paraId="4E5210E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status = </w:t>
      </w:r>
      <w:proofErr w:type="spellStart"/>
      <w:r w:rsidRPr="00E80AC0">
        <w:rPr>
          <w:rFonts w:ascii="Times New Roman" w:hAnsi="Times New Roman" w:cs="Times New Roman"/>
          <w:sz w:val="24"/>
          <w:szCs w:val="24"/>
        </w:rPr>
        <w:t>preparedStatement.executeUpdate</w:t>
      </w:r>
      <w:proofErr w:type="spellEnd"/>
      <w:r w:rsidRPr="00E80AC0">
        <w:rPr>
          <w:rFonts w:ascii="Times New Roman" w:hAnsi="Times New Roman" w:cs="Times New Roman"/>
          <w:sz w:val="24"/>
          <w:szCs w:val="24"/>
        </w:rPr>
        <w:t>();</w:t>
      </w:r>
    </w:p>
    <w:p w14:paraId="3D60742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(status);</w:t>
      </w:r>
    </w:p>
    <w:p w14:paraId="385488A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gramStart"/>
      <w:r w:rsidRPr="00E80AC0">
        <w:rPr>
          <w:rFonts w:ascii="Times New Roman" w:hAnsi="Times New Roman" w:cs="Times New Roman"/>
          <w:sz w:val="24"/>
          <w:szCs w:val="24"/>
        </w:rPr>
        <w:t>status !</w:t>
      </w:r>
      <w:proofErr w:type="gramEnd"/>
      <w:r w:rsidRPr="00E80AC0">
        <w:rPr>
          <w:rFonts w:ascii="Times New Roman" w:hAnsi="Times New Roman" w:cs="Times New Roman"/>
          <w:sz w:val="24"/>
          <w:szCs w:val="24"/>
        </w:rPr>
        <w:t>= 0) {</w:t>
      </w:r>
    </w:p>
    <w:p w14:paraId="1E0C61D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(status);</w:t>
      </w:r>
    </w:p>
    <w:p w14:paraId="5C132F4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return 1;</w:t>
      </w:r>
    </w:p>
    <w:p w14:paraId="6709A86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else {</w:t>
      </w:r>
    </w:p>
    <w:p w14:paraId="788D9F8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return 0;</w:t>
      </w:r>
    </w:p>
    <w:p w14:paraId="6C2DD56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t>}</w:t>
      </w:r>
    </w:p>
    <w:p w14:paraId="3560EF31" w14:textId="77777777" w:rsidR="005C27BB" w:rsidRPr="00E80AC0" w:rsidRDefault="005C27BB" w:rsidP="005C27BB">
      <w:pPr>
        <w:jc w:val="both"/>
        <w:rPr>
          <w:rFonts w:ascii="Times New Roman" w:hAnsi="Times New Roman" w:cs="Times New Roman"/>
          <w:sz w:val="24"/>
          <w:szCs w:val="24"/>
        </w:rPr>
      </w:pPr>
    </w:p>
    <w:p w14:paraId="62C500B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3ABA5FFA" w14:textId="77777777" w:rsidR="005C27BB" w:rsidRPr="00E80AC0" w:rsidRDefault="005C27BB" w:rsidP="005C27BB">
      <w:pPr>
        <w:jc w:val="both"/>
        <w:rPr>
          <w:rFonts w:ascii="Times New Roman" w:hAnsi="Times New Roman" w:cs="Times New Roman"/>
          <w:sz w:val="24"/>
          <w:szCs w:val="24"/>
        </w:rPr>
      </w:pPr>
    </w:p>
    <w:p w14:paraId="1B00C35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int </w:t>
      </w:r>
      <w:proofErr w:type="spellStart"/>
      <w:proofErr w:type="gramStart"/>
      <w:r w:rsidRPr="00E80AC0">
        <w:rPr>
          <w:rFonts w:ascii="Times New Roman" w:hAnsi="Times New Roman" w:cs="Times New Roman"/>
          <w:sz w:val="24"/>
          <w:szCs w:val="24"/>
        </w:rPr>
        <w:t>editMyProfile</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throws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w:t>
      </w:r>
    </w:p>
    <w:p w14:paraId="0752284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method stub</w:t>
      </w:r>
    </w:p>
    <w:p w14:paraId="75DF556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Connection con = </w:t>
      </w:r>
      <w:proofErr w:type="spellStart"/>
      <w:r w:rsidRPr="00E80AC0">
        <w:rPr>
          <w:rFonts w:ascii="Times New Roman" w:hAnsi="Times New Roman" w:cs="Times New Roman"/>
          <w:sz w:val="24"/>
          <w:szCs w:val="24"/>
        </w:rPr>
        <w:t>DBConnect.getConn</w:t>
      </w:r>
      <w:proofErr w:type="spellEnd"/>
      <w:r w:rsidRPr="00E80AC0">
        <w:rPr>
          <w:rFonts w:ascii="Times New Roman" w:hAnsi="Times New Roman" w:cs="Times New Roman"/>
          <w:sz w:val="24"/>
          <w:szCs w:val="24"/>
        </w:rPr>
        <w:t>();</w:t>
      </w:r>
    </w:p>
    <w:p w14:paraId="13DC19B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int status = 0;</w:t>
      </w:r>
    </w:p>
    <w:p w14:paraId="7DD2B46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 xml:space="preserve"> = "UPDATE E_USER SET USERNAME</w:t>
      </w:r>
      <w:proofErr w:type="gramStart"/>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USEREMAIL=?,USERADDRESS=?,USERPHONE=?,PASSWORD=? WHERE USERID=?";</w:t>
      </w:r>
    </w:p>
    <w:p w14:paraId="175ECA9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con.prepareStatement</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w:t>
      </w:r>
    </w:p>
    <w:p w14:paraId="2A8F360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(1, </w:t>
      </w:r>
      <w:proofErr w:type="spellStart"/>
      <w:r w:rsidRPr="00E80AC0">
        <w:rPr>
          <w:rFonts w:ascii="Times New Roman" w:hAnsi="Times New Roman" w:cs="Times New Roman"/>
          <w:sz w:val="24"/>
          <w:szCs w:val="24"/>
        </w:rPr>
        <w:t>userBean.getUsername</w:t>
      </w:r>
      <w:proofErr w:type="spellEnd"/>
      <w:r w:rsidRPr="00E80AC0">
        <w:rPr>
          <w:rFonts w:ascii="Times New Roman" w:hAnsi="Times New Roman" w:cs="Times New Roman"/>
          <w:sz w:val="24"/>
          <w:szCs w:val="24"/>
        </w:rPr>
        <w:t>());</w:t>
      </w:r>
    </w:p>
    <w:p w14:paraId="5317D02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(2, </w:t>
      </w:r>
      <w:proofErr w:type="spellStart"/>
      <w:r w:rsidRPr="00E80AC0">
        <w:rPr>
          <w:rFonts w:ascii="Times New Roman" w:hAnsi="Times New Roman" w:cs="Times New Roman"/>
          <w:sz w:val="24"/>
          <w:szCs w:val="24"/>
        </w:rPr>
        <w:t>userBean.getUseremail</w:t>
      </w:r>
      <w:proofErr w:type="spellEnd"/>
      <w:r w:rsidRPr="00E80AC0">
        <w:rPr>
          <w:rFonts w:ascii="Times New Roman" w:hAnsi="Times New Roman" w:cs="Times New Roman"/>
          <w:sz w:val="24"/>
          <w:szCs w:val="24"/>
        </w:rPr>
        <w:t>());</w:t>
      </w:r>
    </w:p>
    <w:p w14:paraId="539A4C4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(3, </w:t>
      </w:r>
      <w:proofErr w:type="spellStart"/>
      <w:r w:rsidRPr="00E80AC0">
        <w:rPr>
          <w:rFonts w:ascii="Times New Roman" w:hAnsi="Times New Roman" w:cs="Times New Roman"/>
          <w:sz w:val="24"/>
          <w:szCs w:val="24"/>
        </w:rPr>
        <w:t>userBean.getUseraddress</w:t>
      </w:r>
      <w:proofErr w:type="spellEnd"/>
      <w:r w:rsidRPr="00E80AC0">
        <w:rPr>
          <w:rFonts w:ascii="Times New Roman" w:hAnsi="Times New Roman" w:cs="Times New Roman"/>
          <w:sz w:val="24"/>
          <w:szCs w:val="24"/>
        </w:rPr>
        <w:t>());</w:t>
      </w:r>
    </w:p>
    <w:p w14:paraId="616E0CC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(4, </w:t>
      </w:r>
      <w:proofErr w:type="spellStart"/>
      <w:r w:rsidRPr="00E80AC0">
        <w:rPr>
          <w:rFonts w:ascii="Times New Roman" w:hAnsi="Times New Roman" w:cs="Times New Roman"/>
          <w:sz w:val="24"/>
          <w:szCs w:val="24"/>
        </w:rPr>
        <w:t>userBean.getUserphone</w:t>
      </w:r>
      <w:proofErr w:type="spellEnd"/>
      <w:r w:rsidRPr="00E80AC0">
        <w:rPr>
          <w:rFonts w:ascii="Times New Roman" w:hAnsi="Times New Roman" w:cs="Times New Roman"/>
          <w:sz w:val="24"/>
          <w:szCs w:val="24"/>
        </w:rPr>
        <w:t>());</w:t>
      </w:r>
    </w:p>
    <w:p w14:paraId="55ECE9D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(5, </w:t>
      </w:r>
      <w:proofErr w:type="spellStart"/>
      <w:r w:rsidRPr="00E80AC0">
        <w:rPr>
          <w:rFonts w:ascii="Times New Roman" w:hAnsi="Times New Roman" w:cs="Times New Roman"/>
          <w:sz w:val="24"/>
          <w:szCs w:val="24"/>
        </w:rPr>
        <w:t>userBean.getPassword</w:t>
      </w:r>
      <w:proofErr w:type="spellEnd"/>
      <w:r w:rsidRPr="00E80AC0">
        <w:rPr>
          <w:rFonts w:ascii="Times New Roman" w:hAnsi="Times New Roman" w:cs="Times New Roman"/>
          <w:sz w:val="24"/>
          <w:szCs w:val="24"/>
        </w:rPr>
        <w:t>());</w:t>
      </w:r>
    </w:p>
    <w:p w14:paraId="7CD4864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 xml:space="preserve">(6, </w:t>
      </w:r>
      <w:proofErr w:type="spellStart"/>
      <w:r w:rsidRPr="00E80AC0">
        <w:rPr>
          <w:rFonts w:ascii="Times New Roman" w:hAnsi="Times New Roman" w:cs="Times New Roman"/>
          <w:sz w:val="24"/>
          <w:szCs w:val="24"/>
        </w:rPr>
        <w:t>userBean.getUserid</w:t>
      </w:r>
      <w:proofErr w:type="spellEnd"/>
      <w:r w:rsidRPr="00E80AC0">
        <w:rPr>
          <w:rFonts w:ascii="Times New Roman" w:hAnsi="Times New Roman" w:cs="Times New Roman"/>
          <w:sz w:val="24"/>
          <w:szCs w:val="24"/>
        </w:rPr>
        <w:t>());</w:t>
      </w:r>
    </w:p>
    <w:p w14:paraId="002FEDB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status = </w:t>
      </w:r>
      <w:proofErr w:type="spellStart"/>
      <w:r w:rsidRPr="00E80AC0">
        <w:rPr>
          <w:rFonts w:ascii="Times New Roman" w:hAnsi="Times New Roman" w:cs="Times New Roman"/>
          <w:sz w:val="24"/>
          <w:szCs w:val="24"/>
        </w:rPr>
        <w:t>preparedStatement.executeUpdate</w:t>
      </w:r>
      <w:proofErr w:type="spellEnd"/>
      <w:r w:rsidRPr="00E80AC0">
        <w:rPr>
          <w:rFonts w:ascii="Times New Roman" w:hAnsi="Times New Roman" w:cs="Times New Roman"/>
          <w:sz w:val="24"/>
          <w:szCs w:val="24"/>
        </w:rPr>
        <w:t>();</w:t>
      </w:r>
    </w:p>
    <w:p w14:paraId="49C0626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(status);</w:t>
      </w:r>
    </w:p>
    <w:p w14:paraId="748C9F4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gramStart"/>
      <w:r w:rsidRPr="00E80AC0">
        <w:rPr>
          <w:rFonts w:ascii="Times New Roman" w:hAnsi="Times New Roman" w:cs="Times New Roman"/>
          <w:sz w:val="24"/>
          <w:szCs w:val="24"/>
        </w:rPr>
        <w:t>status !</w:t>
      </w:r>
      <w:proofErr w:type="gramEnd"/>
      <w:r w:rsidRPr="00E80AC0">
        <w:rPr>
          <w:rFonts w:ascii="Times New Roman" w:hAnsi="Times New Roman" w:cs="Times New Roman"/>
          <w:sz w:val="24"/>
          <w:szCs w:val="24"/>
        </w:rPr>
        <w:t>= 0) {</w:t>
      </w:r>
    </w:p>
    <w:p w14:paraId="51C6568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(status);</w:t>
      </w:r>
    </w:p>
    <w:p w14:paraId="40F36C9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return 1;</w:t>
      </w:r>
    </w:p>
    <w:p w14:paraId="559A938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else {</w:t>
      </w:r>
    </w:p>
    <w:p w14:paraId="2619BF3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return 0;</w:t>
      </w:r>
    </w:p>
    <w:p w14:paraId="44C9646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7D1E22A0" w14:textId="77777777" w:rsidR="005C27BB" w:rsidRPr="00E80AC0" w:rsidRDefault="005C27BB" w:rsidP="005C27BB">
      <w:pPr>
        <w:jc w:val="both"/>
        <w:rPr>
          <w:rFonts w:ascii="Times New Roman" w:hAnsi="Times New Roman" w:cs="Times New Roman"/>
          <w:sz w:val="24"/>
          <w:szCs w:val="24"/>
        </w:rPr>
      </w:pPr>
    </w:p>
    <w:p w14:paraId="0823587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4F050539" w14:textId="77777777" w:rsidR="005C27BB" w:rsidRPr="00E80AC0" w:rsidRDefault="005C27BB" w:rsidP="005C27BB">
      <w:pPr>
        <w:jc w:val="both"/>
        <w:rPr>
          <w:rFonts w:ascii="Times New Roman" w:hAnsi="Times New Roman" w:cs="Times New Roman"/>
          <w:sz w:val="24"/>
          <w:szCs w:val="24"/>
        </w:rPr>
      </w:pPr>
    </w:p>
    <w:p w14:paraId="0EA6468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w:t>
      </w:r>
    </w:p>
    <w:p w14:paraId="1BED902D" w14:textId="77777777" w:rsidR="005C27BB" w:rsidRPr="00E80AC0" w:rsidRDefault="005C27BB" w:rsidP="005C27BB">
      <w:pPr>
        <w:jc w:val="both"/>
        <w:rPr>
          <w:rFonts w:ascii="Times New Roman" w:hAnsi="Times New Roman" w:cs="Times New Roman"/>
          <w:sz w:val="24"/>
          <w:szCs w:val="24"/>
        </w:rPr>
      </w:pPr>
      <w:proofErr w:type="spellStart"/>
      <w:r w:rsidRPr="00E80AC0">
        <w:rPr>
          <w:rFonts w:ascii="Times New Roman" w:hAnsi="Times New Roman" w:cs="Times New Roman"/>
          <w:sz w:val="24"/>
          <w:szCs w:val="24"/>
        </w:rPr>
        <w:t>CalcDAO</w:t>
      </w:r>
      <w:proofErr w:type="spellEnd"/>
    </w:p>
    <w:p w14:paraId="03C0D8F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package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.Model</w:t>
      </w:r>
      <w:proofErr w:type="spellEnd"/>
      <w:r w:rsidRPr="00E80AC0">
        <w:rPr>
          <w:rFonts w:ascii="Times New Roman" w:hAnsi="Times New Roman" w:cs="Times New Roman"/>
          <w:sz w:val="24"/>
          <w:szCs w:val="24"/>
        </w:rPr>
        <w:t>;</w:t>
      </w:r>
    </w:p>
    <w:p w14:paraId="1850C55E" w14:textId="77777777" w:rsidR="005C27BB" w:rsidRPr="00E80AC0" w:rsidRDefault="005C27BB" w:rsidP="005C27BB">
      <w:pPr>
        <w:jc w:val="both"/>
        <w:rPr>
          <w:rFonts w:ascii="Times New Roman" w:hAnsi="Times New Roman" w:cs="Times New Roman"/>
          <w:sz w:val="24"/>
          <w:szCs w:val="24"/>
        </w:rPr>
      </w:pPr>
    </w:p>
    <w:p w14:paraId="6DB052C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java.sql.Connection</w:t>
      </w:r>
      <w:proofErr w:type="spellEnd"/>
      <w:proofErr w:type="gramEnd"/>
      <w:r w:rsidRPr="00E80AC0">
        <w:rPr>
          <w:rFonts w:ascii="Times New Roman" w:hAnsi="Times New Roman" w:cs="Times New Roman"/>
          <w:sz w:val="24"/>
          <w:szCs w:val="24"/>
        </w:rPr>
        <w:t>;</w:t>
      </w:r>
    </w:p>
    <w:p w14:paraId="2063AB6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java.sql.PreparedStatement</w:t>
      </w:r>
      <w:proofErr w:type="spellEnd"/>
      <w:proofErr w:type="gramEnd"/>
      <w:r w:rsidRPr="00E80AC0">
        <w:rPr>
          <w:rFonts w:ascii="Times New Roman" w:hAnsi="Times New Roman" w:cs="Times New Roman"/>
          <w:sz w:val="24"/>
          <w:szCs w:val="24"/>
        </w:rPr>
        <w:t>;</w:t>
      </w:r>
    </w:p>
    <w:p w14:paraId="2AB2660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java.sql.ResultSet</w:t>
      </w:r>
      <w:proofErr w:type="spellEnd"/>
      <w:proofErr w:type="gramEnd"/>
      <w:r w:rsidRPr="00E80AC0">
        <w:rPr>
          <w:rFonts w:ascii="Times New Roman" w:hAnsi="Times New Roman" w:cs="Times New Roman"/>
          <w:sz w:val="24"/>
          <w:szCs w:val="24"/>
        </w:rPr>
        <w:t>;</w:t>
      </w:r>
    </w:p>
    <w:p w14:paraId="1901FB4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java.sql.SQLException</w:t>
      </w:r>
      <w:proofErr w:type="spellEnd"/>
      <w:proofErr w:type="gramEnd"/>
      <w:r w:rsidRPr="00E80AC0">
        <w:rPr>
          <w:rFonts w:ascii="Times New Roman" w:hAnsi="Times New Roman" w:cs="Times New Roman"/>
          <w:sz w:val="24"/>
          <w:szCs w:val="24"/>
        </w:rPr>
        <w:t>;</w:t>
      </w:r>
    </w:p>
    <w:p w14:paraId="7C12BF77" w14:textId="77777777" w:rsidR="005C27BB" w:rsidRPr="00E80AC0" w:rsidRDefault="005C27BB" w:rsidP="005C27BB">
      <w:pPr>
        <w:jc w:val="both"/>
        <w:rPr>
          <w:rFonts w:ascii="Times New Roman" w:hAnsi="Times New Roman" w:cs="Times New Roman"/>
          <w:sz w:val="24"/>
          <w:szCs w:val="24"/>
        </w:rPr>
      </w:pPr>
    </w:p>
    <w:p w14:paraId="76483A2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.DBConnection.DBConnect</w:t>
      </w:r>
      <w:proofErr w:type="spellEnd"/>
      <w:r w:rsidRPr="00E80AC0">
        <w:rPr>
          <w:rFonts w:ascii="Times New Roman" w:hAnsi="Times New Roman" w:cs="Times New Roman"/>
          <w:sz w:val="24"/>
          <w:szCs w:val="24"/>
        </w:rPr>
        <w:t>;</w:t>
      </w:r>
    </w:p>
    <w:p w14:paraId="4BEBE92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.bean.CalcBill</w:t>
      </w:r>
      <w:proofErr w:type="spellEnd"/>
      <w:r w:rsidRPr="00E80AC0">
        <w:rPr>
          <w:rFonts w:ascii="Times New Roman" w:hAnsi="Times New Roman" w:cs="Times New Roman"/>
          <w:sz w:val="24"/>
          <w:szCs w:val="24"/>
        </w:rPr>
        <w:t>;</w:t>
      </w:r>
    </w:p>
    <w:p w14:paraId="345D125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.bean.CostBean</w:t>
      </w:r>
      <w:proofErr w:type="spellEnd"/>
      <w:r w:rsidRPr="00E80AC0">
        <w:rPr>
          <w:rFonts w:ascii="Times New Roman" w:hAnsi="Times New Roman" w:cs="Times New Roman"/>
          <w:sz w:val="24"/>
          <w:szCs w:val="24"/>
        </w:rPr>
        <w:t>;</w:t>
      </w:r>
    </w:p>
    <w:p w14:paraId="7194F61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.bean.UserBean</w:t>
      </w:r>
      <w:proofErr w:type="spellEnd"/>
      <w:r w:rsidRPr="00E80AC0">
        <w:rPr>
          <w:rFonts w:ascii="Times New Roman" w:hAnsi="Times New Roman" w:cs="Times New Roman"/>
          <w:sz w:val="24"/>
          <w:szCs w:val="24"/>
        </w:rPr>
        <w:t>;</w:t>
      </w:r>
    </w:p>
    <w:p w14:paraId="7AB16E19" w14:textId="77777777" w:rsidR="005C27BB" w:rsidRPr="00E80AC0" w:rsidRDefault="005C27BB" w:rsidP="005C27BB">
      <w:pPr>
        <w:jc w:val="both"/>
        <w:rPr>
          <w:rFonts w:ascii="Times New Roman" w:hAnsi="Times New Roman" w:cs="Times New Roman"/>
          <w:sz w:val="24"/>
          <w:szCs w:val="24"/>
        </w:rPr>
      </w:pPr>
    </w:p>
    <w:p w14:paraId="03D9B9A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public class </w:t>
      </w:r>
      <w:proofErr w:type="spellStart"/>
      <w:r w:rsidRPr="00E80AC0">
        <w:rPr>
          <w:rFonts w:ascii="Times New Roman" w:hAnsi="Times New Roman" w:cs="Times New Roman"/>
          <w:sz w:val="24"/>
          <w:szCs w:val="24"/>
        </w:rPr>
        <w:t>CalcDAO</w:t>
      </w:r>
      <w:proofErr w:type="spellEnd"/>
      <w:r w:rsidRPr="00E80AC0">
        <w:rPr>
          <w:rFonts w:ascii="Times New Roman" w:hAnsi="Times New Roman" w:cs="Times New Roman"/>
          <w:sz w:val="24"/>
          <w:szCs w:val="24"/>
        </w:rPr>
        <w:t xml:space="preserve"> {</w:t>
      </w:r>
    </w:p>
    <w:p w14:paraId="52B33BC4" w14:textId="77777777" w:rsidR="005C27BB" w:rsidRPr="00E80AC0" w:rsidRDefault="005C27BB" w:rsidP="005C27BB">
      <w:pPr>
        <w:jc w:val="both"/>
        <w:rPr>
          <w:rFonts w:ascii="Times New Roman" w:hAnsi="Times New Roman" w:cs="Times New Roman"/>
          <w:sz w:val="24"/>
          <w:szCs w:val="24"/>
        </w:rPr>
      </w:pPr>
    </w:p>
    <w:p w14:paraId="4108A5B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void </w:t>
      </w:r>
      <w:proofErr w:type="spellStart"/>
      <w:proofErr w:type="gramStart"/>
      <w:r w:rsidRPr="00E80AC0">
        <w:rPr>
          <w:rFonts w:ascii="Times New Roman" w:hAnsi="Times New Roman" w:cs="Times New Roman"/>
          <w:sz w:val="24"/>
          <w:szCs w:val="24"/>
        </w:rPr>
        <w:t>calculateBill</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 xml:space="preserve"> bill) throws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w:t>
      </w:r>
    </w:p>
    <w:p w14:paraId="03CA63A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method stub</w:t>
      </w:r>
    </w:p>
    <w:p w14:paraId="065EC9E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int cost1, cost2, cost3, cost4;</w:t>
      </w:r>
    </w:p>
    <w:p w14:paraId="7D74658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Connection </w:t>
      </w:r>
      <w:proofErr w:type="spellStart"/>
      <w:r w:rsidRPr="00E80AC0">
        <w:rPr>
          <w:rFonts w:ascii="Times New Roman" w:hAnsi="Times New Roman" w:cs="Times New Roman"/>
          <w:sz w:val="24"/>
          <w:szCs w:val="24"/>
        </w:rPr>
        <w:t>connection</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DBConnect.getConn</w:t>
      </w:r>
      <w:proofErr w:type="spellEnd"/>
      <w:r w:rsidRPr="00E80AC0">
        <w:rPr>
          <w:rFonts w:ascii="Times New Roman" w:hAnsi="Times New Roman" w:cs="Times New Roman"/>
          <w:sz w:val="24"/>
          <w:szCs w:val="24"/>
        </w:rPr>
        <w:t>();</w:t>
      </w:r>
    </w:p>
    <w:p w14:paraId="7567D83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statement = </w:t>
      </w:r>
      <w:proofErr w:type="spellStart"/>
      <w:proofErr w:type="gramStart"/>
      <w:r w:rsidRPr="00E80AC0">
        <w:rPr>
          <w:rFonts w:ascii="Times New Roman" w:hAnsi="Times New Roman" w:cs="Times New Roman"/>
          <w:sz w:val="24"/>
          <w:szCs w:val="24"/>
        </w:rPr>
        <w:t>connection.prepareStatement</w:t>
      </w:r>
      <w:proofErr w:type="spellEnd"/>
      <w:proofErr w:type="gramEnd"/>
      <w:r w:rsidRPr="00E80AC0">
        <w:rPr>
          <w:rFonts w:ascii="Times New Roman" w:hAnsi="Times New Roman" w:cs="Times New Roman"/>
          <w:sz w:val="24"/>
          <w:szCs w:val="24"/>
        </w:rPr>
        <w:t>("SELECT * FROM E_UNIT ORDER BY ID DESC");</w:t>
      </w:r>
    </w:p>
    <w:p w14:paraId="2BDF811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ResultSet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resultSet</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statement.executeQuery</w:t>
      </w:r>
      <w:proofErr w:type="spellEnd"/>
      <w:proofErr w:type="gramEnd"/>
      <w:r w:rsidRPr="00E80AC0">
        <w:rPr>
          <w:rFonts w:ascii="Times New Roman" w:hAnsi="Times New Roman" w:cs="Times New Roman"/>
          <w:sz w:val="24"/>
          <w:szCs w:val="24"/>
        </w:rPr>
        <w:t>();</w:t>
      </w:r>
    </w:p>
    <w:p w14:paraId="38681C9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r w:rsidRPr="00E80AC0">
        <w:rPr>
          <w:rFonts w:ascii="Times New Roman" w:hAnsi="Times New Roman" w:cs="Times New Roman"/>
          <w:sz w:val="24"/>
          <w:szCs w:val="24"/>
        </w:rPr>
        <w:t>resultSet.next</w:t>
      </w:r>
      <w:proofErr w:type="spellEnd"/>
      <w:r w:rsidRPr="00E80AC0">
        <w:rPr>
          <w:rFonts w:ascii="Times New Roman" w:hAnsi="Times New Roman" w:cs="Times New Roman"/>
          <w:sz w:val="24"/>
          <w:szCs w:val="24"/>
        </w:rPr>
        <w:t>())</w:t>
      </w:r>
    </w:p>
    <w:p w14:paraId="0D1E4A9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proofErr w:type="gramStart"/>
      <w:r w:rsidRPr="00E80AC0">
        <w:rPr>
          <w:rFonts w:ascii="Times New Roman" w:hAnsi="Times New Roman" w:cs="Times New Roman"/>
          <w:sz w:val="24"/>
          <w:szCs w:val="24"/>
        </w:rPr>
        <w:t>while(</w:t>
      </w:r>
      <w:proofErr w:type="spellStart"/>
      <w:proofErr w:type="gramEnd"/>
      <w:r w:rsidRPr="00E80AC0">
        <w:rPr>
          <w:rFonts w:ascii="Times New Roman" w:hAnsi="Times New Roman" w:cs="Times New Roman"/>
          <w:sz w:val="24"/>
          <w:szCs w:val="24"/>
        </w:rPr>
        <w:t>resultSet.next</w:t>
      </w:r>
      <w:proofErr w:type="spellEnd"/>
      <w:r w:rsidRPr="00E80AC0">
        <w:rPr>
          <w:rFonts w:ascii="Times New Roman" w:hAnsi="Times New Roman" w:cs="Times New Roman"/>
          <w:sz w:val="24"/>
          <w:szCs w:val="24"/>
        </w:rPr>
        <w:t>())</w:t>
      </w:r>
    </w:p>
    <w:p w14:paraId="5E1F518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7286778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cost1 = </w:t>
      </w:r>
      <w:proofErr w:type="spellStart"/>
      <w:r w:rsidRPr="00E80AC0">
        <w:rPr>
          <w:rFonts w:ascii="Times New Roman" w:hAnsi="Times New Roman" w:cs="Times New Roman"/>
          <w:sz w:val="24"/>
          <w:szCs w:val="24"/>
        </w:rPr>
        <w:t>resultSet.getInt</w:t>
      </w:r>
      <w:proofErr w:type="spellEnd"/>
      <w:r w:rsidRPr="00E80AC0">
        <w:rPr>
          <w:rFonts w:ascii="Times New Roman" w:hAnsi="Times New Roman" w:cs="Times New Roman"/>
          <w:sz w:val="24"/>
          <w:szCs w:val="24"/>
        </w:rPr>
        <w:t>(2);</w:t>
      </w:r>
    </w:p>
    <w:p w14:paraId="2BA3B88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cost2 = </w:t>
      </w:r>
      <w:proofErr w:type="spellStart"/>
      <w:r w:rsidRPr="00E80AC0">
        <w:rPr>
          <w:rFonts w:ascii="Times New Roman" w:hAnsi="Times New Roman" w:cs="Times New Roman"/>
          <w:sz w:val="24"/>
          <w:szCs w:val="24"/>
        </w:rPr>
        <w:t>resultSet.getInt</w:t>
      </w:r>
      <w:proofErr w:type="spellEnd"/>
      <w:r w:rsidRPr="00E80AC0">
        <w:rPr>
          <w:rFonts w:ascii="Times New Roman" w:hAnsi="Times New Roman" w:cs="Times New Roman"/>
          <w:sz w:val="24"/>
          <w:szCs w:val="24"/>
        </w:rPr>
        <w:t>(3);</w:t>
      </w:r>
    </w:p>
    <w:p w14:paraId="42EAE81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cost3 = </w:t>
      </w:r>
      <w:proofErr w:type="spellStart"/>
      <w:r w:rsidRPr="00E80AC0">
        <w:rPr>
          <w:rFonts w:ascii="Times New Roman" w:hAnsi="Times New Roman" w:cs="Times New Roman"/>
          <w:sz w:val="24"/>
          <w:szCs w:val="24"/>
        </w:rPr>
        <w:t>resultSet.getInt</w:t>
      </w:r>
      <w:proofErr w:type="spellEnd"/>
      <w:r w:rsidRPr="00E80AC0">
        <w:rPr>
          <w:rFonts w:ascii="Times New Roman" w:hAnsi="Times New Roman" w:cs="Times New Roman"/>
          <w:sz w:val="24"/>
          <w:szCs w:val="24"/>
        </w:rPr>
        <w:t>(4);</w:t>
      </w:r>
    </w:p>
    <w:p w14:paraId="48D6740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cost4 = </w:t>
      </w:r>
      <w:proofErr w:type="spellStart"/>
      <w:r w:rsidRPr="00E80AC0">
        <w:rPr>
          <w:rFonts w:ascii="Times New Roman" w:hAnsi="Times New Roman" w:cs="Times New Roman"/>
          <w:sz w:val="24"/>
          <w:szCs w:val="24"/>
        </w:rPr>
        <w:t>resultSet.getInt</w:t>
      </w:r>
      <w:proofErr w:type="spellEnd"/>
      <w:r w:rsidRPr="00E80AC0">
        <w:rPr>
          <w:rFonts w:ascii="Times New Roman" w:hAnsi="Times New Roman" w:cs="Times New Roman"/>
          <w:sz w:val="24"/>
          <w:szCs w:val="24"/>
        </w:rPr>
        <w:t>(5);</w:t>
      </w:r>
    </w:p>
    <w:p w14:paraId="662EEB5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(cost1 + " " + cost2 + "" + cost3 + "+" + cost4);</w:t>
      </w:r>
    </w:p>
    <w:p w14:paraId="31065F0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int due = </w:t>
      </w:r>
      <w:proofErr w:type="spellStart"/>
      <w:proofErr w:type="gramStart"/>
      <w:r w:rsidRPr="00E80AC0">
        <w:rPr>
          <w:rFonts w:ascii="Times New Roman" w:hAnsi="Times New Roman" w:cs="Times New Roman"/>
          <w:sz w:val="24"/>
          <w:szCs w:val="24"/>
        </w:rPr>
        <w:t>bill.getDues</w:t>
      </w:r>
      <w:proofErr w:type="spellEnd"/>
      <w:proofErr w:type="gramEnd"/>
      <w:r w:rsidRPr="00E80AC0">
        <w:rPr>
          <w:rFonts w:ascii="Times New Roman" w:hAnsi="Times New Roman" w:cs="Times New Roman"/>
          <w:sz w:val="24"/>
          <w:szCs w:val="24"/>
        </w:rPr>
        <w:t>();</w:t>
      </w:r>
    </w:p>
    <w:p w14:paraId="5C78C99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int unit = </w:t>
      </w:r>
      <w:proofErr w:type="spellStart"/>
      <w:proofErr w:type="gramStart"/>
      <w:r w:rsidRPr="00E80AC0">
        <w:rPr>
          <w:rFonts w:ascii="Times New Roman" w:hAnsi="Times New Roman" w:cs="Times New Roman"/>
          <w:sz w:val="24"/>
          <w:szCs w:val="24"/>
        </w:rPr>
        <w:t>bill.getUnitConsumed</w:t>
      </w:r>
      <w:proofErr w:type="spellEnd"/>
      <w:proofErr w:type="gramEnd"/>
      <w:r w:rsidRPr="00E80AC0">
        <w:rPr>
          <w:rFonts w:ascii="Times New Roman" w:hAnsi="Times New Roman" w:cs="Times New Roman"/>
          <w:sz w:val="24"/>
          <w:szCs w:val="24"/>
        </w:rPr>
        <w:t>();</w:t>
      </w:r>
    </w:p>
    <w:p w14:paraId="20DA803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int </w:t>
      </w:r>
      <w:proofErr w:type="spellStart"/>
      <w:r w:rsidRPr="00E80AC0">
        <w:rPr>
          <w:rFonts w:ascii="Times New Roman" w:hAnsi="Times New Roman" w:cs="Times New Roman"/>
          <w:sz w:val="24"/>
          <w:szCs w:val="24"/>
        </w:rPr>
        <w:t>tamt</w:t>
      </w:r>
      <w:proofErr w:type="spellEnd"/>
      <w:r w:rsidRPr="00E80AC0">
        <w:rPr>
          <w:rFonts w:ascii="Times New Roman" w:hAnsi="Times New Roman" w:cs="Times New Roman"/>
          <w:sz w:val="24"/>
          <w:szCs w:val="24"/>
        </w:rPr>
        <w:t xml:space="preserve"> = +due;</w:t>
      </w:r>
    </w:p>
    <w:p w14:paraId="7975C06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if (unit &gt; 100) {</w:t>
      </w:r>
    </w:p>
    <w:p w14:paraId="35641ED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if (unit &gt;= 200) {</w:t>
      </w:r>
    </w:p>
    <w:p w14:paraId="5D00FB7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if (unit &gt; 300) {</w:t>
      </w:r>
    </w:p>
    <w:p w14:paraId="09BD109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tamt</w:t>
      </w:r>
      <w:proofErr w:type="spellEnd"/>
      <w:r w:rsidRPr="00E80AC0">
        <w:rPr>
          <w:rFonts w:ascii="Times New Roman" w:hAnsi="Times New Roman" w:cs="Times New Roman"/>
          <w:sz w:val="24"/>
          <w:szCs w:val="24"/>
        </w:rPr>
        <w:t xml:space="preserve"> = (unit * cost1) + due;</w:t>
      </w:r>
    </w:p>
    <w:p w14:paraId="3532B92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else</w:t>
      </w:r>
    </w:p>
    <w:p w14:paraId="75F561B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tamt</w:t>
      </w:r>
      <w:proofErr w:type="spellEnd"/>
      <w:r w:rsidRPr="00E80AC0">
        <w:rPr>
          <w:rFonts w:ascii="Times New Roman" w:hAnsi="Times New Roman" w:cs="Times New Roman"/>
          <w:sz w:val="24"/>
          <w:szCs w:val="24"/>
        </w:rPr>
        <w:t xml:space="preserve"> = (unit * cost2) + due;</w:t>
      </w:r>
    </w:p>
    <w:p w14:paraId="61B24F7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else</w:t>
      </w:r>
    </w:p>
    <w:p w14:paraId="109F8C0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tamt</w:t>
      </w:r>
      <w:proofErr w:type="spellEnd"/>
      <w:r w:rsidRPr="00E80AC0">
        <w:rPr>
          <w:rFonts w:ascii="Times New Roman" w:hAnsi="Times New Roman" w:cs="Times New Roman"/>
          <w:sz w:val="24"/>
          <w:szCs w:val="24"/>
        </w:rPr>
        <w:t xml:space="preserve"> = (unit * cost3) + due;</w:t>
      </w:r>
    </w:p>
    <w:p w14:paraId="53CBD5C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else {</w:t>
      </w:r>
    </w:p>
    <w:p w14:paraId="4DD579C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tamt</w:t>
      </w:r>
      <w:proofErr w:type="spellEnd"/>
      <w:r w:rsidRPr="00E80AC0">
        <w:rPr>
          <w:rFonts w:ascii="Times New Roman" w:hAnsi="Times New Roman" w:cs="Times New Roman"/>
          <w:sz w:val="24"/>
          <w:szCs w:val="24"/>
        </w:rPr>
        <w:t xml:space="preserve"> = (unit * cost4) + due;</w:t>
      </w:r>
    </w:p>
    <w:p w14:paraId="11ADA78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4DFFBC0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tamt</w:t>
      </w:r>
      <w:proofErr w:type="spellEnd"/>
      <w:r w:rsidRPr="00E80AC0">
        <w:rPr>
          <w:rFonts w:ascii="Times New Roman" w:hAnsi="Times New Roman" w:cs="Times New Roman"/>
          <w:sz w:val="24"/>
          <w:szCs w:val="24"/>
        </w:rPr>
        <w:t>);</w:t>
      </w:r>
    </w:p>
    <w:p w14:paraId="66DD5346" w14:textId="77777777" w:rsidR="005C27BB" w:rsidRPr="00E80AC0" w:rsidRDefault="005C27BB" w:rsidP="005C27BB">
      <w:pPr>
        <w:jc w:val="both"/>
        <w:rPr>
          <w:rFonts w:ascii="Times New Roman" w:hAnsi="Times New Roman" w:cs="Times New Roman"/>
          <w:sz w:val="24"/>
          <w:szCs w:val="24"/>
        </w:rPr>
      </w:pPr>
    </w:p>
    <w:p w14:paraId="53D0928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Connection con = </w:t>
      </w:r>
      <w:proofErr w:type="spellStart"/>
      <w:r w:rsidRPr="00E80AC0">
        <w:rPr>
          <w:rFonts w:ascii="Times New Roman" w:hAnsi="Times New Roman" w:cs="Times New Roman"/>
          <w:sz w:val="24"/>
          <w:szCs w:val="24"/>
        </w:rPr>
        <w:t>DBConnect.getConn</w:t>
      </w:r>
      <w:proofErr w:type="spellEnd"/>
      <w:r w:rsidRPr="00E80AC0">
        <w:rPr>
          <w:rFonts w:ascii="Times New Roman" w:hAnsi="Times New Roman" w:cs="Times New Roman"/>
          <w:sz w:val="24"/>
          <w:szCs w:val="24"/>
        </w:rPr>
        <w:t>();</w:t>
      </w:r>
    </w:p>
    <w:p w14:paraId="03910BD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 xml:space="preserve"> = "INSERT INTO E_CALBILL (USERID,NAME,UNIT,ZONE,MONTH,TAMT,YEAR,STATUS,DUES) VALUES (?,?,?,?,?,?,?,?,?)  ";</w:t>
      </w:r>
    </w:p>
    <w:p w14:paraId="6E7F508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con.prepareStatement</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w:t>
      </w:r>
    </w:p>
    <w:p w14:paraId="254131B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 xml:space="preserve">(1, </w:t>
      </w:r>
      <w:proofErr w:type="spellStart"/>
      <w:proofErr w:type="gramStart"/>
      <w:r w:rsidRPr="00E80AC0">
        <w:rPr>
          <w:rFonts w:ascii="Times New Roman" w:hAnsi="Times New Roman" w:cs="Times New Roman"/>
          <w:sz w:val="24"/>
          <w:szCs w:val="24"/>
        </w:rPr>
        <w:t>bill.getUserid</w:t>
      </w:r>
      <w:proofErr w:type="spellEnd"/>
      <w:proofErr w:type="gramEnd"/>
      <w:r w:rsidRPr="00E80AC0">
        <w:rPr>
          <w:rFonts w:ascii="Times New Roman" w:hAnsi="Times New Roman" w:cs="Times New Roman"/>
          <w:sz w:val="24"/>
          <w:szCs w:val="24"/>
        </w:rPr>
        <w:t>());</w:t>
      </w:r>
    </w:p>
    <w:p w14:paraId="511C4DC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(2, </w:t>
      </w:r>
      <w:proofErr w:type="spellStart"/>
      <w:proofErr w:type="gramStart"/>
      <w:r w:rsidRPr="00E80AC0">
        <w:rPr>
          <w:rFonts w:ascii="Times New Roman" w:hAnsi="Times New Roman" w:cs="Times New Roman"/>
          <w:sz w:val="24"/>
          <w:szCs w:val="24"/>
        </w:rPr>
        <w:t>bill.getName</w:t>
      </w:r>
      <w:proofErr w:type="spellEnd"/>
      <w:proofErr w:type="gramEnd"/>
      <w:r w:rsidRPr="00E80AC0">
        <w:rPr>
          <w:rFonts w:ascii="Times New Roman" w:hAnsi="Times New Roman" w:cs="Times New Roman"/>
          <w:sz w:val="24"/>
          <w:szCs w:val="24"/>
        </w:rPr>
        <w:t>());</w:t>
      </w:r>
    </w:p>
    <w:p w14:paraId="45E1D75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 xml:space="preserve">(3, </w:t>
      </w:r>
      <w:proofErr w:type="spellStart"/>
      <w:proofErr w:type="gramStart"/>
      <w:r w:rsidRPr="00E80AC0">
        <w:rPr>
          <w:rFonts w:ascii="Times New Roman" w:hAnsi="Times New Roman" w:cs="Times New Roman"/>
          <w:sz w:val="24"/>
          <w:szCs w:val="24"/>
        </w:rPr>
        <w:t>bill.getUnitConsumed</w:t>
      </w:r>
      <w:proofErr w:type="spellEnd"/>
      <w:proofErr w:type="gramEnd"/>
      <w:r w:rsidRPr="00E80AC0">
        <w:rPr>
          <w:rFonts w:ascii="Times New Roman" w:hAnsi="Times New Roman" w:cs="Times New Roman"/>
          <w:sz w:val="24"/>
          <w:szCs w:val="24"/>
        </w:rPr>
        <w:t>());</w:t>
      </w:r>
    </w:p>
    <w:p w14:paraId="040FEA7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(4, </w:t>
      </w:r>
      <w:proofErr w:type="spellStart"/>
      <w:proofErr w:type="gramStart"/>
      <w:r w:rsidRPr="00E80AC0">
        <w:rPr>
          <w:rFonts w:ascii="Times New Roman" w:hAnsi="Times New Roman" w:cs="Times New Roman"/>
          <w:sz w:val="24"/>
          <w:szCs w:val="24"/>
        </w:rPr>
        <w:t>bill.getZoneName</w:t>
      </w:r>
      <w:proofErr w:type="spellEnd"/>
      <w:proofErr w:type="gramEnd"/>
      <w:r w:rsidRPr="00E80AC0">
        <w:rPr>
          <w:rFonts w:ascii="Times New Roman" w:hAnsi="Times New Roman" w:cs="Times New Roman"/>
          <w:sz w:val="24"/>
          <w:szCs w:val="24"/>
        </w:rPr>
        <w:t>());</w:t>
      </w:r>
    </w:p>
    <w:p w14:paraId="71A2D5B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(5, </w:t>
      </w:r>
      <w:proofErr w:type="spellStart"/>
      <w:proofErr w:type="gramStart"/>
      <w:r w:rsidRPr="00E80AC0">
        <w:rPr>
          <w:rFonts w:ascii="Times New Roman" w:hAnsi="Times New Roman" w:cs="Times New Roman"/>
          <w:sz w:val="24"/>
          <w:szCs w:val="24"/>
        </w:rPr>
        <w:t>bill.getMonth</w:t>
      </w:r>
      <w:proofErr w:type="spellEnd"/>
      <w:proofErr w:type="gramEnd"/>
      <w:r w:rsidRPr="00E80AC0">
        <w:rPr>
          <w:rFonts w:ascii="Times New Roman" w:hAnsi="Times New Roman" w:cs="Times New Roman"/>
          <w:sz w:val="24"/>
          <w:szCs w:val="24"/>
        </w:rPr>
        <w:t>());</w:t>
      </w:r>
    </w:p>
    <w:p w14:paraId="0EED71F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 xml:space="preserve">(6, </w:t>
      </w:r>
      <w:proofErr w:type="spellStart"/>
      <w:r w:rsidRPr="00E80AC0">
        <w:rPr>
          <w:rFonts w:ascii="Times New Roman" w:hAnsi="Times New Roman" w:cs="Times New Roman"/>
          <w:sz w:val="24"/>
          <w:szCs w:val="24"/>
        </w:rPr>
        <w:t>tamt</w:t>
      </w:r>
      <w:proofErr w:type="spellEnd"/>
      <w:r w:rsidRPr="00E80AC0">
        <w:rPr>
          <w:rFonts w:ascii="Times New Roman" w:hAnsi="Times New Roman" w:cs="Times New Roman"/>
          <w:sz w:val="24"/>
          <w:szCs w:val="24"/>
        </w:rPr>
        <w:t>);</w:t>
      </w:r>
    </w:p>
    <w:p w14:paraId="463A229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(7, </w:t>
      </w:r>
      <w:proofErr w:type="spellStart"/>
      <w:proofErr w:type="gramStart"/>
      <w:r w:rsidRPr="00E80AC0">
        <w:rPr>
          <w:rFonts w:ascii="Times New Roman" w:hAnsi="Times New Roman" w:cs="Times New Roman"/>
          <w:sz w:val="24"/>
          <w:szCs w:val="24"/>
        </w:rPr>
        <w:t>bill.getYear</w:t>
      </w:r>
      <w:proofErr w:type="spellEnd"/>
      <w:proofErr w:type="gramEnd"/>
      <w:r w:rsidRPr="00E80AC0">
        <w:rPr>
          <w:rFonts w:ascii="Times New Roman" w:hAnsi="Times New Roman" w:cs="Times New Roman"/>
          <w:sz w:val="24"/>
          <w:szCs w:val="24"/>
        </w:rPr>
        <w:t>());</w:t>
      </w:r>
    </w:p>
    <w:p w14:paraId="3F4ED3F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 xml:space="preserve">(8, </w:t>
      </w:r>
      <w:proofErr w:type="spellStart"/>
      <w:proofErr w:type="gramStart"/>
      <w:r w:rsidRPr="00E80AC0">
        <w:rPr>
          <w:rFonts w:ascii="Times New Roman" w:hAnsi="Times New Roman" w:cs="Times New Roman"/>
          <w:sz w:val="24"/>
          <w:szCs w:val="24"/>
        </w:rPr>
        <w:t>bill.getStatus</w:t>
      </w:r>
      <w:proofErr w:type="spellEnd"/>
      <w:proofErr w:type="gramEnd"/>
      <w:r w:rsidRPr="00E80AC0">
        <w:rPr>
          <w:rFonts w:ascii="Times New Roman" w:hAnsi="Times New Roman" w:cs="Times New Roman"/>
          <w:sz w:val="24"/>
          <w:szCs w:val="24"/>
        </w:rPr>
        <w:t>());</w:t>
      </w:r>
    </w:p>
    <w:p w14:paraId="4E26E9B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 xml:space="preserve">(9, </w:t>
      </w:r>
      <w:proofErr w:type="spellStart"/>
      <w:proofErr w:type="gramStart"/>
      <w:r w:rsidRPr="00E80AC0">
        <w:rPr>
          <w:rFonts w:ascii="Times New Roman" w:hAnsi="Times New Roman" w:cs="Times New Roman"/>
          <w:sz w:val="24"/>
          <w:szCs w:val="24"/>
        </w:rPr>
        <w:t>bill.getDues</w:t>
      </w:r>
      <w:proofErr w:type="spellEnd"/>
      <w:proofErr w:type="gramEnd"/>
      <w:r w:rsidRPr="00E80AC0">
        <w:rPr>
          <w:rFonts w:ascii="Times New Roman" w:hAnsi="Times New Roman" w:cs="Times New Roman"/>
          <w:sz w:val="24"/>
          <w:szCs w:val="24"/>
        </w:rPr>
        <w:t>());</w:t>
      </w:r>
    </w:p>
    <w:p w14:paraId="45E1381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int result = </w:t>
      </w:r>
      <w:proofErr w:type="spellStart"/>
      <w:r w:rsidRPr="00E80AC0">
        <w:rPr>
          <w:rFonts w:ascii="Times New Roman" w:hAnsi="Times New Roman" w:cs="Times New Roman"/>
          <w:sz w:val="24"/>
          <w:szCs w:val="24"/>
        </w:rPr>
        <w:t>preparedStatement.executeUpdate</w:t>
      </w:r>
      <w:proofErr w:type="spellEnd"/>
      <w:r w:rsidRPr="00E80AC0">
        <w:rPr>
          <w:rFonts w:ascii="Times New Roman" w:hAnsi="Times New Roman" w:cs="Times New Roman"/>
          <w:sz w:val="24"/>
          <w:szCs w:val="24"/>
        </w:rPr>
        <w:t>();</w:t>
      </w:r>
    </w:p>
    <w:p w14:paraId="6C32D5E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(result);</w:t>
      </w:r>
    </w:p>
    <w:p w14:paraId="7544D42F" w14:textId="77777777" w:rsidR="005C27BB" w:rsidRPr="00E80AC0" w:rsidRDefault="005C27BB" w:rsidP="005C27BB">
      <w:pPr>
        <w:jc w:val="both"/>
        <w:rPr>
          <w:rFonts w:ascii="Times New Roman" w:hAnsi="Times New Roman" w:cs="Times New Roman"/>
          <w:sz w:val="24"/>
          <w:szCs w:val="24"/>
        </w:rPr>
      </w:pPr>
    </w:p>
    <w:p w14:paraId="6C8D042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78E67BA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return result;</w:t>
      </w:r>
    </w:p>
    <w:p w14:paraId="3D239EB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1A8DEBD1" w14:textId="77777777" w:rsidR="005C27BB" w:rsidRPr="00E80AC0" w:rsidRDefault="005C27BB" w:rsidP="005C27BB">
      <w:pPr>
        <w:jc w:val="both"/>
        <w:rPr>
          <w:rFonts w:ascii="Times New Roman" w:hAnsi="Times New Roman" w:cs="Times New Roman"/>
          <w:sz w:val="24"/>
          <w:szCs w:val="24"/>
        </w:rPr>
      </w:pPr>
    </w:p>
    <w:p w14:paraId="519C700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w:t>
      </w:r>
      <w:proofErr w:type="spellStart"/>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payAmount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 xml:space="preserve"> bill2) throws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w:t>
      </w:r>
    </w:p>
    <w:p w14:paraId="7982210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method stub</w:t>
      </w:r>
    </w:p>
    <w:p w14:paraId="103A89C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Connection con = </w:t>
      </w:r>
      <w:proofErr w:type="spellStart"/>
      <w:r w:rsidRPr="00E80AC0">
        <w:rPr>
          <w:rFonts w:ascii="Times New Roman" w:hAnsi="Times New Roman" w:cs="Times New Roman"/>
          <w:sz w:val="24"/>
          <w:szCs w:val="24"/>
        </w:rPr>
        <w:t>DBConnect.getConn</w:t>
      </w:r>
      <w:proofErr w:type="spellEnd"/>
      <w:r w:rsidRPr="00E80AC0">
        <w:rPr>
          <w:rFonts w:ascii="Times New Roman" w:hAnsi="Times New Roman" w:cs="Times New Roman"/>
          <w:sz w:val="24"/>
          <w:szCs w:val="24"/>
        </w:rPr>
        <w:t>();</w:t>
      </w:r>
    </w:p>
    <w:p w14:paraId="30C5390B" w14:textId="77777777" w:rsidR="005C27BB" w:rsidRPr="00E80AC0" w:rsidRDefault="005C27BB" w:rsidP="005C27BB">
      <w:pPr>
        <w:jc w:val="both"/>
        <w:rPr>
          <w:rFonts w:ascii="Times New Roman" w:hAnsi="Times New Roman" w:cs="Times New Roman"/>
          <w:sz w:val="24"/>
          <w:szCs w:val="24"/>
        </w:rPr>
      </w:pPr>
    </w:p>
    <w:p w14:paraId="192A1DF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 xml:space="preserve"> = "UPDATE E_CALBILL SET AMTPAID</w:t>
      </w:r>
      <w:proofErr w:type="gramStart"/>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STATUS=? WHERE ID=?";</w:t>
      </w:r>
    </w:p>
    <w:p w14:paraId="7FCD0ED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con.prepareStatement</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w:t>
      </w:r>
    </w:p>
    <w:p w14:paraId="78BFDE3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(1, bill2.getPayamt());</w:t>
      </w:r>
    </w:p>
    <w:p w14:paraId="73BDE5E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preparedStatement.setString</w:t>
      </w:r>
      <w:proofErr w:type="spellEnd"/>
      <w:r w:rsidRPr="00E80AC0">
        <w:rPr>
          <w:rFonts w:ascii="Times New Roman" w:hAnsi="Times New Roman" w:cs="Times New Roman"/>
          <w:sz w:val="24"/>
          <w:szCs w:val="24"/>
        </w:rPr>
        <w:t>(2, bill2.getStatus());</w:t>
      </w:r>
    </w:p>
    <w:p w14:paraId="572AF3F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(3, bill2.getCid());</w:t>
      </w:r>
    </w:p>
    <w:p w14:paraId="25DD309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int result = </w:t>
      </w:r>
      <w:proofErr w:type="spellStart"/>
      <w:r w:rsidRPr="00E80AC0">
        <w:rPr>
          <w:rFonts w:ascii="Times New Roman" w:hAnsi="Times New Roman" w:cs="Times New Roman"/>
          <w:sz w:val="24"/>
          <w:szCs w:val="24"/>
        </w:rPr>
        <w:t>preparedStatement.executeUpdate</w:t>
      </w:r>
      <w:proofErr w:type="spellEnd"/>
      <w:r w:rsidRPr="00E80AC0">
        <w:rPr>
          <w:rFonts w:ascii="Times New Roman" w:hAnsi="Times New Roman" w:cs="Times New Roman"/>
          <w:sz w:val="24"/>
          <w:szCs w:val="24"/>
        </w:rPr>
        <w:t>();</w:t>
      </w:r>
    </w:p>
    <w:p w14:paraId="319E6BCC" w14:textId="77777777" w:rsidR="005C27BB" w:rsidRPr="00E80AC0" w:rsidRDefault="005C27BB" w:rsidP="005C27BB">
      <w:pPr>
        <w:jc w:val="both"/>
        <w:rPr>
          <w:rFonts w:ascii="Times New Roman" w:hAnsi="Times New Roman" w:cs="Times New Roman"/>
          <w:sz w:val="24"/>
          <w:szCs w:val="24"/>
        </w:rPr>
      </w:pPr>
    </w:p>
    <w:p w14:paraId="259A418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gramStart"/>
      <w:r w:rsidRPr="00E80AC0">
        <w:rPr>
          <w:rFonts w:ascii="Times New Roman" w:hAnsi="Times New Roman" w:cs="Times New Roman"/>
          <w:sz w:val="24"/>
          <w:szCs w:val="24"/>
        </w:rPr>
        <w:t>result !</w:t>
      </w:r>
      <w:proofErr w:type="gramEnd"/>
      <w:r w:rsidRPr="00E80AC0">
        <w:rPr>
          <w:rFonts w:ascii="Times New Roman" w:hAnsi="Times New Roman" w:cs="Times New Roman"/>
          <w:sz w:val="24"/>
          <w:szCs w:val="24"/>
        </w:rPr>
        <w:t>= 0) {</w:t>
      </w:r>
    </w:p>
    <w:p w14:paraId="29CFEE3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("valid");</w:t>
      </w:r>
    </w:p>
    <w:p w14:paraId="28F3AE7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277810C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return bill2;</w:t>
      </w:r>
    </w:p>
    <w:p w14:paraId="4429439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7E12DDC1" w14:textId="77777777" w:rsidR="005C27BB" w:rsidRPr="00E80AC0" w:rsidRDefault="005C27BB" w:rsidP="005C27BB">
      <w:pPr>
        <w:jc w:val="both"/>
        <w:rPr>
          <w:rFonts w:ascii="Times New Roman" w:hAnsi="Times New Roman" w:cs="Times New Roman"/>
          <w:sz w:val="24"/>
          <w:szCs w:val="24"/>
        </w:rPr>
      </w:pPr>
    </w:p>
    <w:p w14:paraId="34D2368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static </w:t>
      </w:r>
      <w:proofErr w:type="spellStart"/>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getRecordById</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xml:space="preserve">int id) throws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w:t>
      </w:r>
    </w:p>
    <w:p w14:paraId="7F82341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 xml:space="preserve"> bean = new </w:t>
      </w:r>
      <w:proofErr w:type="spellStart"/>
      <w:proofErr w:type="gramStart"/>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4115B49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Connection con = </w:t>
      </w:r>
      <w:proofErr w:type="spellStart"/>
      <w:r w:rsidRPr="00E80AC0">
        <w:rPr>
          <w:rFonts w:ascii="Times New Roman" w:hAnsi="Times New Roman" w:cs="Times New Roman"/>
          <w:sz w:val="24"/>
          <w:szCs w:val="24"/>
        </w:rPr>
        <w:t>DBConnect.getConn</w:t>
      </w:r>
      <w:proofErr w:type="spellEnd"/>
      <w:r w:rsidRPr="00E80AC0">
        <w:rPr>
          <w:rFonts w:ascii="Times New Roman" w:hAnsi="Times New Roman" w:cs="Times New Roman"/>
          <w:sz w:val="24"/>
          <w:szCs w:val="24"/>
        </w:rPr>
        <w:t>();</w:t>
      </w:r>
    </w:p>
    <w:p w14:paraId="78BDFB7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 xml:space="preserve"> = "SELECT * FROM E_CALBILL where ID=?";</w:t>
      </w:r>
    </w:p>
    <w:p w14:paraId="2B64F2A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con.prepareStatement</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w:t>
      </w:r>
    </w:p>
    <w:p w14:paraId="5ABEA6C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(1, id);</w:t>
      </w:r>
    </w:p>
    <w:p w14:paraId="5F11B2A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ResultSet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rs</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preparedStatement.executeQuery</w:t>
      </w:r>
      <w:proofErr w:type="spellEnd"/>
      <w:r w:rsidRPr="00E80AC0">
        <w:rPr>
          <w:rFonts w:ascii="Times New Roman" w:hAnsi="Times New Roman" w:cs="Times New Roman"/>
          <w:sz w:val="24"/>
          <w:szCs w:val="24"/>
        </w:rPr>
        <w:t>();</w:t>
      </w:r>
    </w:p>
    <w:p w14:paraId="45009D7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while (</w:t>
      </w:r>
      <w:proofErr w:type="spellStart"/>
      <w:proofErr w:type="gramStart"/>
      <w:r w:rsidRPr="00E80AC0">
        <w:rPr>
          <w:rFonts w:ascii="Times New Roman" w:hAnsi="Times New Roman" w:cs="Times New Roman"/>
          <w:sz w:val="24"/>
          <w:szCs w:val="24"/>
        </w:rPr>
        <w:t>rs.next</w:t>
      </w:r>
      <w:proofErr w:type="spellEnd"/>
      <w:proofErr w:type="gramEnd"/>
      <w:r w:rsidRPr="00E80AC0">
        <w:rPr>
          <w:rFonts w:ascii="Times New Roman" w:hAnsi="Times New Roman" w:cs="Times New Roman"/>
          <w:sz w:val="24"/>
          <w:szCs w:val="24"/>
        </w:rPr>
        <w:t>()) {</w:t>
      </w:r>
    </w:p>
    <w:p w14:paraId="43A6D44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bean.setCid</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rs.getInt</w:t>
      </w:r>
      <w:proofErr w:type="spellEnd"/>
      <w:r w:rsidRPr="00E80AC0">
        <w:rPr>
          <w:rFonts w:ascii="Times New Roman" w:hAnsi="Times New Roman" w:cs="Times New Roman"/>
          <w:sz w:val="24"/>
          <w:szCs w:val="24"/>
        </w:rPr>
        <w:t>(1));</w:t>
      </w:r>
    </w:p>
    <w:p w14:paraId="722A51A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bean.setUserid</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rs.getInt</w:t>
      </w:r>
      <w:proofErr w:type="spellEnd"/>
      <w:r w:rsidRPr="00E80AC0">
        <w:rPr>
          <w:rFonts w:ascii="Times New Roman" w:hAnsi="Times New Roman" w:cs="Times New Roman"/>
          <w:sz w:val="24"/>
          <w:szCs w:val="24"/>
        </w:rPr>
        <w:t>(2));</w:t>
      </w:r>
    </w:p>
    <w:p w14:paraId="5C8C484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bean.setUnitConsumed</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rs.getInt</w:t>
      </w:r>
      <w:proofErr w:type="spellEnd"/>
      <w:r w:rsidRPr="00E80AC0">
        <w:rPr>
          <w:rFonts w:ascii="Times New Roman" w:hAnsi="Times New Roman" w:cs="Times New Roman"/>
          <w:sz w:val="24"/>
          <w:szCs w:val="24"/>
        </w:rPr>
        <w:t>(3));</w:t>
      </w:r>
    </w:p>
    <w:p w14:paraId="0CBE3533" w14:textId="77777777" w:rsidR="005C27BB" w:rsidRPr="00E80AC0" w:rsidRDefault="005C27BB" w:rsidP="005C27BB">
      <w:pPr>
        <w:jc w:val="both"/>
        <w:rPr>
          <w:rFonts w:ascii="Times New Roman" w:hAnsi="Times New Roman" w:cs="Times New Roman"/>
          <w:sz w:val="24"/>
          <w:szCs w:val="24"/>
        </w:rPr>
      </w:pPr>
    </w:p>
    <w:p w14:paraId="780B91B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6EE2B99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return bean;</w:t>
      </w:r>
    </w:p>
    <w:p w14:paraId="0AF64C58" w14:textId="77777777" w:rsidR="005C27BB" w:rsidRPr="00E80AC0" w:rsidRDefault="005C27BB" w:rsidP="005C27BB">
      <w:pPr>
        <w:jc w:val="both"/>
        <w:rPr>
          <w:rFonts w:ascii="Times New Roman" w:hAnsi="Times New Roman" w:cs="Times New Roman"/>
          <w:sz w:val="24"/>
          <w:szCs w:val="24"/>
        </w:rPr>
      </w:pPr>
    </w:p>
    <w:p w14:paraId="25DB7CE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70534E7B" w14:textId="77777777" w:rsidR="005C27BB" w:rsidRPr="00E80AC0" w:rsidRDefault="005C27BB" w:rsidP="005C27BB">
      <w:pPr>
        <w:jc w:val="both"/>
        <w:rPr>
          <w:rFonts w:ascii="Times New Roman" w:hAnsi="Times New Roman" w:cs="Times New Roman"/>
          <w:sz w:val="24"/>
          <w:szCs w:val="24"/>
        </w:rPr>
      </w:pPr>
    </w:p>
    <w:p w14:paraId="46F6B71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static </w:t>
      </w:r>
      <w:proofErr w:type="spellStart"/>
      <w:r w:rsidRPr="00E80AC0">
        <w:rPr>
          <w:rFonts w:ascii="Times New Roman" w:hAnsi="Times New Roman" w:cs="Times New Roman"/>
          <w:sz w:val="24"/>
          <w:szCs w:val="24"/>
        </w:rPr>
        <w:t>CostBean</w:t>
      </w:r>
      <w:proofErr w:type="spellEnd"/>
      <w:r w:rsidRPr="00E80AC0">
        <w:rPr>
          <w:rFonts w:ascii="Times New Roman" w:hAnsi="Times New Roman" w:cs="Times New Roman"/>
          <w:sz w:val="24"/>
          <w:szCs w:val="24"/>
        </w:rPr>
        <w:t xml:space="preserve"> </w:t>
      </w:r>
      <w:proofErr w:type="spellStart"/>
      <w:proofErr w:type="gramStart"/>
      <w:r w:rsidRPr="00E80AC0">
        <w:rPr>
          <w:rFonts w:ascii="Times New Roman" w:hAnsi="Times New Roman" w:cs="Times New Roman"/>
          <w:sz w:val="24"/>
          <w:szCs w:val="24"/>
        </w:rPr>
        <w:t>updateCost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CostBean</w:t>
      </w:r>
      <w:proofErr w:type="spellEnd"/>
      <w:r w:rsidRPr="00E80AC0">
        <w:rPr>
          <w:rFonts w:ascii="Times New Roman" w:hAnsi="Times New Roman" w:cs="Times New Roman"/>
          <w:sz w:val="24"/>
          <w:szCs w:val="24"/>
        </w:rPr>
        <w:t xml:space="preserve"> bean) throws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w:t>
      </w:r>
    </w:p>
    <w:p w14:paraId="01DB220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Connection con = </w:t>
      </w:r>
      <w:proofErr w:type="spellStart"/>
      <w:r w:rsidRPr="00E80AC0">
        <w:rPr>
          <w:rFonts w:ascii="Times New Roman" w:hAnsi="Times New Roman" w:cs="Times New Roman"/>
          <w:sz w:val="24"/>
          <w:szCs w:val="24"/>
        </w:rPr>
        <w:t>DBConnect.getConn</w:t>
      </w:r>
      <w:proofErr w:type="spellEnd"/>
      <w:r w:rsidRPr="00E80AC0">
        <w:rPr>
          <w:rFonts w:ascii="Times New Roman" w:hAnsi="Times New Roman" w:cs="Times New Roman"/>
          <w:sz w:val="24"/>
          <w:szCs w:val="24"/>
        </w:rPr>
        <w:t>();</w:t>
      </w:r>
    </w:p>
    <w:p w14:paraId="4EB47E1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 xml:space="preserve"> = "INSERT INTO E_UNIT (CHARGE</w:t>
      </w:r>
      <w:proofErr w:type="gramStart"/>
      <w:r w:rsidRPr="00E80AC0">
        <w:rPr>
          <w:rFonts w:ascii="Times New Roman" w:hAnsi="Times New Roman" w:cs="Times New Roman"/>
          <w:sz w:val="24"/>
          <w:szCs w:val="24"/>
        </w:rPr>
        <w:t>1,CHARGE</w:t>
      </w:r>
      <w:proofErr w:type="gramEnd"/>
      <w:r w:rsidRPr="00E80AC0">
        <w:rPr>
          <w:rFonts w:ascii="Times New Roman" w:hAnsi="Times New Roman" w:cs="Times New Roman"/>
          <w:sz w:val="24"/>
          <w:szCs w:val="24"/>
        </w:rPr>
        <w:t>2,CHARGE3,CHARGE4) VALUES (?,?,?,?)";</w:t>
      </w:r>
    </w:p>
    <w:p w14:paraId="7D56309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preparedStatement</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con.prepareStatement</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sql</w:t>
      </w:r>
      <w:proofErr w:type="spellEnd"/>
      <w:r w:rsidRPr="00E80AC0">
        <w:rPr>
          <w:rFonts w:ascii="Times New Roman" w:hAnsi="Times New Roman" w:cs="Times New Roman"/>
          <w:sz w:val="24"/>
          <w:szCs w:val="24"/>
        </w:rPr>
        <w:t>);</w:t>
      </w:r>
    </w:p>
    <w:p w14:paraId="6E93FC5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 xml:space="preserve">(1, </w:t>
      </w:r>
      <w:proofErr w:type="gramStart"/>
      <w:r w:rsidRPr="00E80AC0">
        <w:rPr>
          <w:rFonts w:ascii="Times New Roman" w:hAnsi="Times New Roman" w:cs="Times New Roman"/>
          <w:sz w:val="24"/>
          <w:szCs w:val="24"/>
        </w:rPr>
        <w:t>bean.getCost</w:t>
      </w:r>
      <w:proofErr w:type="gramEnd"/>
      <w:r w:rsidRPr="00E80AC0">
        <w:rPr>
          <w:rFonts w:ascii="Times New Roman" w:hAnsi="Times New Roman" w:cs="Times New Roman"/>
          <w:sz w:val="24"/>
          <w:szCs w:val="24"/>
        </w:rPr>
        <w:t>1());</w:t>
      </w:r>
    </w:p>
    <w:p w14:paraId="3E44281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 xml:space="preserve">(2, </w:t>
      </w:r>
      <w:proofErr w:type="gramStart"/>
      <w:r w:rsidRPr="00E80AC0">
        <w:rPr>
          <w:rFonts w:ascii="Times New Roman" w:hAnsi="Times New Roman" w:cs="Times New Roman"/>
          <w:sz w:val="24"/>
          <w:szCs w:val="24"/>
        </w:rPr>
        <w:t>bean.getCost</w:t>
      </w:r>
      <w:proofErr w:type="gramEnd"/>
      <w:r w:rsidRPr="00E80AC0">
        <w:rPr>
          <w:rFonts w:ascii="Times New Roman" w:hAnsi="Times New Roman" w:cs="Times New Roman"/>
          <w:sz w:val="24"/>
          <w:szCs w:val="24"/>
        </w:rPr>
        <w:t>2());</w:t>
      </w:r>
    </w:p>
    <w:p w14:paraId="57C3B54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 xml:space="preserve">(3, </w:t>
      </w:r>
      <w:proofErr w:type="gramStart"/>
      <w:r w:rsidRPr="00E80AC0">
        <w:rPr>
          <w:rFonts w:ascii="Times New Roman" w:hAnsi="Times New Roman" w:cs="Times New Roman"/>
          <w:sz w:val="24"/>
          <w:szCs w:val="24"/>
        </w:rPr>
        <w:t>bean.getCost</w:t>
      </w:r>
      <w:proofErr w:type="gramEnd"/>
      <w:r w:rsidRPr="00E80AC0">
        <w:rPr>
          <w:rFonts w:ascii="Times New Roman" w:hAnsi="Times New Roman" w:cs="Times New Roman"/>
          <w:sz w:val="24"/>
          <w:szCs w:val="24"/>
        </w:rPr>
        <w:t>3());</w:t>
      </w:r>
    </w:p>
    <w:p w14:paraId="0A0E4F5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preparedStatement.setInt</w:t>
      </w:r>
      <w:proofErr w:type="spellEnd"/>
      <w:r w:rsidRPr="00E80AC0">
        <w:rPr>
          <w:rFonts w:ascii="Times New Roman" w:hAnsi="Times New Roman" w:cs="Times New Roman"/>
          <w:sz w:val="24"/>
          <w:szCs w:val="24"/>
        </w:rPr>
        <w:t xml:space="preserve">(4, </w:t>
      </w:r>
      <w:proofErr w:type="gramStart"/>
      <w:r w:rsidRPr="00E80AC0">
        <w:rPr>
          <w:rFonts w:ascii="Times New Roman" w:hAnsi="Times New Roman" w:cs="Times New Roman"/>
          <w:sz w:val="24"/>
          <w:szCs w:val="24"/>
        </w:rPr>
        <w:t>bean.getCost</w:t>
      </w:r>
      <w:proofErr w:type="gramEnd"/>
      <w:r w:rsidRPr="00E80AC0">
        <w:rPr>
          <w:rFonts w:ascii="Times New Roman" w:hAnsi="Times New Roman" w:cs="Times New Roman"/>
          <w:sz w:val="24"/>
          <w:szCs w:val="24"/>
        </w:rPr>
        <w:t>4());</w:t>
      </w:r>
    </w:p>
    <w:p w14:paraId="6206A1A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int </w:t>
      </w:r>
      <w:proofErr w:type="spellStart"/>
      <w:r w:rsidRPr="00E80AC0">
        <w:rPr>
          <w:rFonts w:ascii="Times New Roman" w:hAnsi="Times New Roman" w:cs="Times New Roman"/>
          <w:sz w:val="24"/>
          <w:szCs w:val="24"/>
        </w:rPr>
        <w:t>i</w:t>
      </w:r>
      <w:proofErr w:type="spellEnd"/>
      <w:r w:rsidRPr="00E80AC0">
        <w:rPr>
          <w:rFonts w:ascii="Times New Roman" w:hAnsi="Times New Roman" w:cs="Times New Roman"/>
          <w:sz w:val="24"/>
          <w:szCs w:val="24"/>
        </w:rPr>
        <w:t xml:space="preserve"> = </w:t>
      </w:r>
      <w:proofErr w:type="spellStart"/>
      <w:r w:rsidRPr="00E80AC0">
        <w:rPr>
          <w:rFonts w:ascii="Times New Roman" w:hAnsi="Times New Roman" w:cs="Times New Roman"/>
          <w:sz w:val="24"/>
          <w:szCs w:val="24"/>
        </w:rPr>
        <w:t>preparedStatement.executeUpdate</w:t>
      </w:r>
      <w:proofErr w:type="spellEnd"/>
      <w:r w:rsidRPr="00E80AC0">
        <w:rPr>
          <w:rFonts w:ascii="Times New Roman" w:hAnsi="Times New Roman" w:cs="Times New Roman"/>
          <w:sz w:val="24"/>
          <w:szCs w:val="24"/>
        </w:rPr>
        <w:t>();</w:t>
      </w:r>
    </w:p>
    <w:p w14:paraId="337591B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proofErr w:type="gramStart"/>
      <w:r w:rsidRPr="00E80AC0">
        <w:rPr>
          <w:rFonts w:ascii="Times New Roman" w:hAnsi="Times New Roman" w:cs="Times New Roman"/>
          <w:sz w:val="24"/>
          <w:szCs w:val="24"/>
        </w:rPr>
        <w:t>i</w:t>
      </w:r>
      <w:proofErr w:type="spellEnd"/>
      <w:r w:rsidRPr="00E80AC0">
        <w:rPr>
          <w:rFonts w:ascii="Times New Roman" w:hAnsi="Times New Roman" w:cs="Times New Roman"/>
          <w:sz w:val="24"/>
          <w:szCs w:val="24"/>
        </w:rPr>
        <w:t xml:space="preserve"> !</w:t>
      </w:r>
      <w:proofErr w:type="gramEnd"/>
      <w:r w:rsidRPr="00E80AC0">
        <w:rPr>
          <w:rFonts w:ascii="Times New Roman" w:hAnsi="Times New Roman" w:cs="Times New Roman"/>
          <w:sz w:val="24"/>
          <w:szCs w:val="24"/>
        </w:rPr>
        <w:t>= 0) {</w:t>
      </w:r>
    </w:p>
    <w:p w14:paraId="4062E1F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("done");</w:t>
      </w:r>
    </w:p>
    <w:p w14:paraId="2C843A3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67BB311E" w14:textId="77777777" w:rsidR="005C27BB" w:rsidRPr="00E80AC0" w:rsidRDefault="005C27BB" w:rsidP="005C27BB">
      <w:pPr>
        <w:jc w:val="both"/>
        <w:rPr>
          <w:rFonts w:ascii="Times New Roman" w:hAnsi="Times New Roman" w:cs="Times New Roman"/>
          <w:sz w:val="24"/>
          <w:szCs w:val="24"/>
        </w:rPr>
      </w:pPr>
    </w:p>
    <w:p w14:paraId="1358288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return bean;</w:t>
      </w:r>
    </w:p>
    <w:p w14:paraId="3816F08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method stub</w:t>
      </w:r>
    </w:p>
    <w:p w14:paraId="63170539" w14:textId="77777777" w:rsidR="005C27BB" w:rsidRPr="00E80AC0" w:rsidRDefault="005C27BB" w:rsidP="005C27BB">
      <w:pPr>
        <w:jc w:val="both"/>
        <w:rPr>
          <w:rFonts w:ascii="Times New Roman" w:hAnsi="Times New Roman" w:cs="Times New Roman"/>
          <w:sz w:val="24"/>
          <w:szCs w:val="24"/>
        </w:rPr>
      </w:pPr>
    </w:p>
    <w:p w14:paraId="053037C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25D949A7" w14:textId="77777777" w:rsidR="005C27BB" w:rsidRPr="00E80AC0" w:rsidRDefault="005C27BB" w:rsidP="005C27BB">
      <w:pPr>
        <w:jc w:val="both"/>
        <w:rPr>
          <w:rFonts w:ascii="Times New Roman" w:hAnsi="Times New Roman" w:cs="Times New Roman"/>
          <w:sz w:val="24"/>
          <w:szCs w:val="24"/>
        </w:rPr>
      </w:pPr>
    </w:p>
    <w:p w14:paraId="1BEB5C8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w:t>
      </w:r>
    </w:p>
    <w:p w14:paraId="2F490D6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Controller Classes</w:t>
      </w:r>
    </w:p>
    <w:p w14:paraId="2094971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package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.Ctrl</w:t>
      </w:r>
      <w:proofErr w:type="spellEnd"/>
      <w:r w:rsidRPr="00E80AC0">
        <w:rPr>
          <w:rFonts w:ascii="Times New Roman" w:hAnsi="Times New Roman" w:cs="Times New Roman"/>
          <w:sz w:val="24"/>
          <w:szCs w:val="24"/>
        </w:rPr>
        <w:t>;</w:t>
      </w:r>
    </w:p>
    <w:p w14:paraId="7F742ECE" w14:textId="77777777" w:rsidR="005C27BB" w:rsidRPr="00E80AC0" w:rsidRDefault="005C27BB" w:rsidP="005C27BB">
      <w:pPr>
        <w:jc w:val="both"/>
        <w:rPr>
          <w:rFonts w:ascii="Times New Roman" w:hAnsi="Times New Roman" w:cs="Times New Roman"/>
          <w:sz w:val="24"/>
          <w:szCs w:val="24"/>
        </w:rPr>
      </w:pPr>
    </w:p>
    <w:p w14:paraId="2734878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java.io.IOException</w:t>
      </w:r>
      <w:proofErr w:type="spellEnd"/>
      <w:proofErr w:type="gramEnd"/>
      <w:r w:rsidRPr="00E80AC0">
        <w:rPr>
          <w:rFonts w:ascii="Times New Roman" w:hAnsi="Times New Roman" w:cs="Times New Roman"/>
          <w:sz w:val="24"/>
          <w:szCs w:val="24"/>
        </w:rPr>
        <w:t>;</w:t>
      </w:r>
    </w:p>
    <w:p w14:paraId="254109A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java.sql.SQLException</w:t>
      </w:r>
      <w:proofErr w:type="spellEnd"/>
      <w:proofErr w:type="gramEnd"/>
      <w:r w:rsidRPr="00E80AC0">
        <w:rPr>
          <w:rFonts w:ascii="Times New Roman" w:hAnsi="Times New Roman" w:cs="Times New Roman"/>
          <w:sz w:val="24"/>
          <w:szCs w:val="24"/>
        </w:rPr>
        <w:t>;</w:t>
      </w:r>
    </w:p>
    <w:p w14:paraId="4B1C5F47" w14:textId="77777777" w:rsidR="005C27BB" w:rsidRPr="00E80AC0" w:rsidRDefault="005C27BB" w:rsidP="005C27BB">
      <w:pPr>
        <w:jc w:val="both"/>
        <w:rPr>
          <w:rFonts w:ascii="Times New Roman" w:hAnsi="Times New Roman" w:cs="Times New Roman"/>
          <w:sz w:val="24"/>
          <w:szCs w:val="24"/>
        </w:rPr>
      </w:pPr>
    </w:p>
    <w:p w14:paraId="1A7FFA3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.ServletException</w:t>
      </w:r>
      <w:proofErr w:type="spellEnd"/>
      <w:r w:rsidRPr="00E80AC0">
        <w:rPr>
          <w:rFonts w:ascii="Times New Roman" w:hAnsi="Times New Roman" w:cs="Times New Roman"/>
          <w:sz w:val="24"/>
          <w:szCs w:val="24"/>
        </w:rPr>
        <w:t>;</w:t>
      </w:r>
    </w:p>
    <w:p w14:paraId="3AADE3A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.annotation.WebServlet</w:t>
      </w:r>
      <w:proofErr w:type="spellEnd"/>
      <w:r w:rsidRPr="00E80AC0">
        <w:rPr>
          <w:rFonts w:ascii="Times New Roman" w:hAnsi="Times New Roman" w:cs="Times New Roman"/>
          <w:sz w:val="24"/>
          <w:szCs w:val="24"/>
        </w:rPr>
        <w:t>;</w:t>
      </w:r>
    </w:p>
    <w:p w14:paraId="3C03137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.http.HttpServlet</w:t>
      </w:r>
      <w:proofErr w:type="spellEnd"/>
      <w:r w:rsidRPr="00E80AC0">
        <w:rPr>
          <w:rFonts w:ascii="Times New Roman" w:hAnsi="Times New Roman" w:cs="Times New Roman"/>
          <w:sz w:val="24"/>
          <w:szCs w:val="24"/>
        </w:rPr>
        <w:t>;</w:t>
      </w:r>
    </w:p>
    <w:p w14:paraId="5D0EDD5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.http.HttpServletRequest</w:t>
      </w:r>
      <w:proofErr w:type="spellEnd"/>
      <w:r w:rsidRPr="00E80AC0">
        <w:rPr>
          <w:rFonts w:ascii="Times New Roman" w:hAnsi="Times New Roman" w:cs="Times New Roman"/>
          <w:sz w:val="24"/>
          <w:szCs w:val="24"/>
        </w:rPr>
        <w:t>;</w:t>
      </w:r>
    </w:p>
    <w:p w14:paraId="1E4DA73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.http.HttpServletResponse</w:t>
      </w:r>
      <w:proofErr w:type="spellEnd"/>
      <w:r w:rsidRPr="00E80AC0">
        <w:rPr>
          <w:rFonts w:ascii="Times New Roman" w:hAnsi="Times New Roman" w:cs="Times New Roman"/>
          <w:sz w:val="24"/>
          <w:szCs w:val="24"/>
        </w:rPr>
        <w:t>;</w:t>
      </w:r>
    </w:p>
    <w:p w14:paraId="2415090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.http.HttpSession</w:t>
      </w:r>
      <w:proofErr w:type="spellEnd"/>
      <w:r w:rsidRPr="00E80AC0">
        <w:rPr>
          <w:rFonts w:ascii="Times New Roman" w:hAnsi="Times New Roman" w:cs="Times New Roman"/>
          <w:sz w:val="24"/>
          <w:szCs w:val="24"/>
        </w:rPr>
        <w:t>;</w:t>
      </w:r>
    </w:p>
    <w:p w14:paraId="56082AC8" w14:textId="77777777" w:rsidR="005C27BB" w:rsidRPr="00E80AC0" w:rsidRDefault="005C27BB" w:rsidP="005C27BB">
      <w:pPr>
        <w:jc w:val="both"/>
        <w:rPr>
          <w:rFonts w:ascii="Times New Roman" w:hAnsi="Times New Roman" w:cs="Times New Roman"/>
          <w:sz w:val="24"/>
          <w:szCs w:val="24"/>
        </w:rPr>
      </w:pPr>
    </w:p>
    <w:p w14:paraId="125E215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.Model.CalcDAO</w:t>
      </w:r>
      <w:proofErr w:type="spellEnd"/>
      <w:r w:rsidRPr="00E80AC0">
        <w:rPr>
          <w:rFonts w:ascii="Times New Roman" w:hAnsi="Times New Roman" w:cs="Times New Roman"/>
          <w:sz w:val="24"/>
          <w:szCs w:val="24"/>
        </w:rPr>
        <w:t>;</w:t>
      </w:r>
    </w:p>
    <w:p w14:paraId="4030A7B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.bean.CalcBill</w:t>
      </w:r>
      <w:proofErr w:type="spellEnd"/>
      <w:r w:rsidRPr="00E80AC0">
        <w:rPr>
          <w:rFonts w:ascii="Times New Roman" w:hAnsi="Times New Roman" w:cs="Times New Roman"/>
          <w:sz w:val="24"/>
          <w:szCs w:val="24"/>
        </w:rPr>
        <w:t>;</w:t>
      </w:r>
    </w:p>
    <w:p w14:paraId="259E22E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.bean.CostBean</w:t>
      </w:r>
      <w:proofErr w:type="spellEnd"/>
      <w:r w:rsidRPr="00E80AC0">
        <w:rPr>
          <w:rFonts w:ascii="Times New Roman" w:hAnsi="Times New Roman" w:cs="Times New Roman"/>
          <w:sz w:val="24"/>
          <w:szCs w:val="24"/>
        </w:rPr>
        <w:t>;</w:t>
      </w:r>
    </w:p>
    <w:p w14:paraId="3EAD6CC1" w14:textId="77777777" w:rsidR="005C27BB" w:rsidRPr="00E80AC0" w:rsidRDefault="005C27BB" w:rsidP="005C27BB">
      <w:pPr>
        <w:jc w:val="both"/>
        <w:rPr>
          <w:rFonts w:ascii="Times New Roman" w:hAnsi="Times New Roman" w:cs="Times New Roman"/>
          <w:sz w:val="24"/>
          <w:szCs w:val="24"/>
        </w:rPr>
      </w:pPr>
    </w:p>
    <w:p w14:paraId="1E31FF7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w:t>
      </w:r>
    </w:p>
    <w:p w14:paraId="7F22E39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 * Servlet implementation class </w:t>
      </w:r>
      <w:proofErr w:type="spellStart"/>
      <w:r w:rsidRPr="00E80AC0">
        <w:rPr>
          <w:rFonts w:ascii="Times New Roman" w:hAnsi="Times New Roman" w:cs="Times New Roman"/>
          <w:sz w:val="24"/>
          <w:szCs w:val="24"/>
        </w:rPr>
        <w:t>CalcBillCtrl</w:t>
      </w:r>
      <w:proofErr w:type="spellEnd"/>
    </w:p>
    <w:p w14:paraId="7881930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 */</w:t>
      </w:r>
    </w:p>
    <w:p w14:paraId="1DF38EA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@WebServlet("/CalcBillCtrl")</w:t>
      </w:r>
    </w:p>
    <w:p w14:paraId="23B54FC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public class </w:t>
      </w:r>
      <w:proofErr w:type="spellStart"/>
      <w:r w:rsidRPr="00E80AC0">
        <w:rPr>
          <w:rFonts w:ascii="Times New Roman" w:hAnsi="Times New Roman" w:cs="Times New Roman"/>
          <w:sz w:val="24"/>
          <w:szCs w:val="24"/>
        </w:rPr>
        <w:t>CalcBillCtrl</w:t>
      </w:r>
      <w:proofErr w:type="spellEnd"/>
      <w:r w:rsidRPr="00E80AC0">
        <w:rPr>
          <w:rFonts w:ascii="Times New Roman" w:hAnsi="Times New Roman" w:cs="Times New Roman"/>
          <w:sz w:val="24"/>
          <w:szCs w:val="24"/>
        </w:rPr>
        <w:t xml:space="preserve"> extends </w:t>
      </w:r>
      <w:proofErr w:type="spellStart"/>
      <w:r w:rsidRPr="00E80AC0">
        <w:rPr>
          <w:rFonts w:ascii="Times New Roman" w:hAnsi="Times New Roman" w:cs="Times New Roman"/>
          <w:sz w:val="24"/>
          <w:szCs w:val="24"/>
        </w:rPr>
        <w:t>HttpServlet</w:t>
      </w:r>
      <w:proofErr w:type="spellEnd"/>
      <w:r w:rsidRPr="00E80AC0">
        <w:rPr>
          <w:rFonts w:ascii="Times New Roman" w:hAnsi="Times New Roman" w:cs="Times New Roman"/>
          <w:sz w:val="24"/>
          <w:szCs w:val="24"/>
        </w:rPr>
        <w:t xml:space="preserve"> {</w:t>
      </w:r>
    </w:p>
    <w:p w14:paraId="7DC333D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private static final long </w:t>
      </w:r>
      <w:proofErr w:type="spellStart"/>
      <w:r w:rsidRPr="00E80AC0">
        <w:rPr>
          <w:rFonts w:ascii="Times New Roman" w:hAnsi="Times New Roman" w:cs="Times New Roman"/>
          <w:sz w:val="24"/>
          <w:szCs w:val="24"/>
        </w:rPr>
        <w:t>serialVersionUID</w:t>
      </w:r>
      <w:proofErr w:type="spellEnd"/>
      <w:r w:rsidRPr="00E80AC0">
        <w:rPr>
          <w:rFonts w:ascii="Times New Roman" w:hAnsi="Times New Roman" w:cs="Times New Roman"/>
          <w:sz w:val="24"/>
          <w:szCs w:val="24"/>
        </w:rPr>
        <w:t xml:space="preserve"> = 1L;</w:t>
      </w:r>
    </w:p>
    <w:p w14:paraId="44A91DDE" w14:textId="77777777" w:rsidR="005C27BB" w:rsidRPr="00E80AC0" w:rsidRDefault="005C27BB" w:rsidP="005C27BB">
      <w:pPr>
        <w:jc w:val="both"/>
        <w:rPr>
          <w:rFonts w:ascii="Times New Roman" w:hAnsi="Times New Roman" w:cs="Times New Roman"/>
          <w:sz w:val="24"/>
          <w:szCs w:val="24"/>
        </w:rPr>
      </w:pPr>
    </w:p>
    <w:p w14:paraId="26EBA83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t>/**</w:t>
      </w:r>
    </w:p>
    <w:p w14:paraId="39A1F6C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@see </w:t>
      </w:r>
      <w:proofErr w:type="spellStart"/>
      <w:r w:rsidRPr="00E80AC0">
        <w:rPr>
          <w:rFonts w:ascii="Times New Roman" w:hAnsi="Times New Roman" w:cs="Times New Roman"/>
          <w:sz w:val="24"/>
          <w:szCs w:val="24"/>
        </w:rPr>
        <w:t>HttpServlet#</w:t>
      </w:r>
      <w:proofErr w:type="gramStart"/>
      <w:r w:rsidRPr="00E80AC0">
        <w:rPr>
          <w:rFonts w:ascii="Times New Roman" w:hAnsi="Times New Roman" w:cs="Times New Roman"/>
          <w:sz w:val="24"/>
          <w:szCs w:val="24"/>
        </w:rPr>
        <w:t>HttpServlet</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158579E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w:t>
      </w:r>
    </w:p>
    <w:p w14:paraId="3CA34B1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w:t>
      </w:r>
      <w:proofErr w:type="spellStart"/>
      <w:proofErr w:type="gramStart"/>
      <w:r w:rsidRPr="00E80AC0">
        <w:rPr>
          <w:rFonts w:ascii="Times New Roman" w:hAnsi="Times New Roman" w:cs="Times New Roman"/>
          <w:sz w:val="24"/>
          <w:szCs w:val="24"/>
        </w:rPr>
        <w:t>CalcBillCtrl</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5F83C07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super(</w:t>
      </w:r>
      <w:proofErr w:type="gramEnd"/>
      <w:r w:rsidRPr="00E80AC0">
        <w:rPr>
          <w:rFonts w:ascii="Times New Roman" w:hAnsi="Times New Roman" w:cs="Times New Roman"/>
          <w:sz w:val="24"/>
          <w:szCs w:val="24"/>
        </w:rPr>
        <w:t>);</w:t>
      </w:r>
    </w:p>
    <w:p w14:paraId="5C7A6CC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constructor stub</w:t>
      </w:r>
    </w:p>
    <w:p w14:paraId="5FAC74F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76113EE3" w14:textId="77777777" w:rsidR="005C27BB" w:rsidRPr="00E80AC0" w:rsidRDefault="005C27BB" w:rsidP="005C27BB">
      <w:pPr>
        <w:jc w:val="both"/>
        <w:rPr>
          <w:rFonts w:ascii="Times New Roman" w:hAnsi="Times New Roman" w:cs="Times New Roman"/>
          <w:sz w:val="24"/>
          <w:szCs w:val="24"/>
        </w:rPr>
      </w:pPr>
    </w:p>
    <w:p w14:paraId="0EA68C0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2656518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@see </w:t>
      </w:r>
      <w:proofErr w:type="spellStart"/>
      <w:r w:rsidRPr="00E80AC0">
        <w:rPr>
          <w:rFonts w:ascii="Times New Roman" w:hAnsi="Times New Roman" w:cs="Times New Roman"/>
          <w:sz w:val="24"/>
          <w:szCs w:val="24"/>
        </w:rPr>
        <w:t>HttpServlet#</w:t>
      </w:r>
      <w:proofErr w:type="gramStart"/>
      <w:r w:rsidRPr="00E80AC0">
        <w:rPr>
          <w:rFonts w:ascii="Times New Roman" w:hAnsi="Times New Roman" w:cs="Times New Roman"/>
          <w:sz w:val="24"/>
          <w:szCs w:val="24"/>
        </w:rPr>
        <w:t>doGet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p>
    <w:p w14:paraId="5882FE0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response)</w:t>
      </w:r>
    </w:p>
    <w:p w14:paraId="3458967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w:t>
      </w:r>
    </w:p>
    <w:p w14:paraId="4591C62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protected void </w:t>
      </w:r>
      <w:proofErr w:type="spellStart"/>
      <w:proofErr w:type="gramStart"/>
      <w:r w:rsidRPr="00E80AC0">
        <w:rPr>
          <w:rFonts w:ascii="Times New Roman" w:hAnsi="Times New Roman" w:cs="Times New Roman"/>
          <w:sz w:val="24"/>
          <w:szCs w:val="24"/>
        </w:rPr>
        <w:t>doGet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r w:rsidRPr="00E80AC0">
        <w:rPr>
          <w:rFonts w:ascii="Times New Roman" w:hAnsi="Times New Roman" w:cs="Times New Roman"/>
          <w:sz w:val="24"/>
          <w:szCs w:val="24"/>
        </w:rPr>
        <w:t xml:space="preserve"> response)</w:t>
      </w:r>
    </w:p>
    <w:p w14:paraId="046B750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throws </w:t>
      </w:r>
      <w:proofErr w:type="spellStart"/>
      <w:r w:rsidRPr="00E80AC0">
        <w:rPr>
          <w:rFonts w:ascii="Times New Roman" w:hAnsi="Times New Roman" w:cs="Times New Roman"/>
          <w:sz w:val="24"/>
          <w:szCs w:val="24"/>
        </w:rPr>
        <w:t>ServletException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IOException</w:t>
      </w:r>
      <w:proofErr w:type="spellEnd"/>
      <w:r w:rsidRPr="00E80AC0">
        <w:rPr>
          <w:rFonts w:ascii="Times New Roman" w:hAnsi="Times New Roman" w:cs="Times New Roman"/>
          <w:sz w:val="24"/>
          <w:szCs w:val="24"/>
        </w:rPr>
        <w:t xml:space="preserve"> {</w:t>
      </w:r>
    </w:p>
    <w:p w14:paraId="297448A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method stub</w:t>
      </w:r>
    </w:p>
    <w:p w14:paraId="6D133B3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request.getRequestDispatcher</w:t>
      </w:r>
      <w:proofErr w:type="gramEnd"/>
      <w:r w:rsidRPr="00E80AC0">
        <w:rPr>
          <w:rFonts w:ascii="Times New Roman" w:hAnsi="Times New Roman" w:cs="Times New Roman"/>
          <w:sz w:val="24"/>
          <w:szCs w:val="24"/>
        </w:rPr>
        <w:t>("CalculateBillView.jsp").forward(request, response);</w:t>
      </w:r>
    </w:p>
    <w:p w14:paraId="15D3174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paybill.jsp</w:t>
      </w:r>
      <w:proofErr w:type="spellEnd"/>
      <w:r w:rsidRPr="00E80AC0">
        <w:rPr>
          <w:rFonts w:ascii="Times New Roman" w:hAnsi="Times New Roman" w:cs="Times New Roman"/>
          <w:sz w:val="24"/>
          <w:szCs w:val="24"/>
        </w:rPr>
        <w:t>").forward(request, response);</w:t>
      </w:r>
    </w:p>
    <w:p w14:paraId="5E2FD8A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6C984A4C" w14:textId="77777777" w:rsidR="005C27BB" w:rsidRPr="00E80AC0" w:rsidRDefault="005C27BB" w:rsidP="005C27BB">
      <w:pPr>
        <w:jc w:val="both"/>
        <w:rPr>
          <w:rFonts w:ascii="Times New Roman" w:hAnsi="Times New Roman" w:cs="Times New Roman"/>
          <w:sz w:val="24"/>
          <w:szCs w:val="24"/>
        </w:rPr>
      </w:pPr>
    </w:p>
    <w:p w14:paraId="2967439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7997D23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@see </w:t>
      </w:r>
      <w:proofErr w:type="spellStart"/>
      <w:r w:rsidRPr="00E80AC0">
        <w:rPr>
          <w:rFonts w:ascii="Times New Roman" w:hAnsi="Times New Roman" w:cs="Times New Roman"/>
          <w:sz w:val="24"/>
          <w:szCs w:val="24"/>
        </w:rPr>
        <w:t>HttpServlet#</w:t>
      </w:r>
      <w:proofErr w:type="gramStart"/>
      <w:r w:rsidRPr="00E80AC0">
        <w:rPr>
          <w:rFonts w:ascii="Times New Roman" w:hAnsi="Times New Roman" w:cs="Times New Roman"/>
          <w:sz w:val="24"/>
          <w:szCs w:val="24"/>
        </w:rPr>
        <w:t>doPost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p>
    <w:p w14:paraId="5067645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response)</w:t>
      </w:r>
    </w:p>
    <w:p w14:paraId="29811C7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w:t>
      </w:r>
    </w:p>
    <w:p w14:paraId="592E10A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protected void </w:t>
      </w:r>
      <w:proofErr w:type="spellStart"/>
      <w:proofErr w:type="gramStart"/>
      <w:r w:rsidRPr="00E80AC0">
        <w:rPr>
          <w:rFonts w:ascii="Times New Roman" w:hAnsi="Times New Roman" w:cs="Times New Roman"/>
          <w:sz w:val="24"/>
          <w:szCs w:val="24"/>
        </w:rPr>
        <w:t>doPost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r w:rsidRPr="00E80AC0">
        <w:rPr>
          <w:rFonts w:ascii="Times New Roman" w:hAnsi="Times New Roman" w:cs="Times New Roman"/>
          <w:sz w:val="24"/>
          <w:szCs w:val="24"/>
        </w:rPr>
        <w:t xml:space="preserve"> response)</w:t>
      </w:r>
    </w:p>
    <w:p w14:paraId="574156B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throws </w:t>
      </w:r>
      <w:proofErr w:type="spellStart"/>
      <w:r w:rsidRPr="00E80AC0">
        <w:rPr>
          <w:rFonts w:ascii="Times New Roman" w:hAnsi="Times New Roman" w:cs="Times New Roman"/>
          <w:sz w:val="24"/>
          <w:szCs w:val="24"/>
        </w:rPr>
        <w:t>ServletException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IOException</w:t>
      </w:r>
      <w:proofErr w:type="spellEnd"/>
      <w:r w:rsidRPr="00E80AC0">
        <w:rPr>
          <w:rFonts w:ascii="Times New Roman" w:hAnsi="Times New Roman" w:cs="Times New Roman"/>
          <w:sz w:val="24"/>
          <w:szCs w:val="24"/>
        </w:rPr>
        <w:t xml:space="preserve"> {</w:t>
      </w:r>
    </w:p>
    <w:p w14:paraId="00A997D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method stub</w:t>
      </w:r>
    </w:p>
    <w:p w14:paraId="053293E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("Action").equals("Calculate Bill")) {</w:t>
      </w:r>
    </w:p>
    <w:p w14:paraId="0061EB3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 xml:space="preserve"> bill = new </w:t>
      </w:r>
      <w:proofErr w:type="spellStart"/>
      <w:proofErr w:type="gramStart"/>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4789E64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bill.setUserid</w:t>
      </w:r>
      <w:proofErr w:type="gramEnd"/>
      <w:r w:rsidRPr="00E80AC0">
        <w:rPr>
          <w:rFonts w:ascii="Times New Roman" w:hAnsi="Times New Roman" w:cs="Times New Roman"/>
          <w:sz w:val="24"/>
          <w:szCs w:val="24"/>
        </w:rPr>
        <w:t>(Integer.parseInt(request.getParameter("userid")));</w:t>
      </w:r>
    </w:p>
    <w:p w14:paraId="1053C99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bill.setUnitConsumed</w:t>
      </w:r>
      <w:proofErr w:type="gramEnd"/>
      <w:r w:rsidRPr="00E80AC0">
        <w:rPr>
          <w:rFonts w:ascii="Times New Roman" w:hAnsi="Times New Roman" w:cs="Times New Roman"/>
          <w:sz w:val="24"/>
          <w:szCs w:val="24"/>
        </w:rPr>
        <w:t>(Integer.parseInt(request.getParameter("unit")));</w:t>
      </w:r>
    </w:p>
    <w:p w14:paraId="7969D1E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bill.setZoneName</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request.getParameter</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zonename</w:t>
      </w:r>
      <w:proofErr w:type="spellEnd"/>
      <w:r w:rsidRPr="00E80AC0">
        <w:rPr>
          <w:rFonts w:ascii="Times New Roman" w:hAnsi="Times New Roman" w:cs="Times New Roman"/>
          <w:sz w:val="24"/>
          <w:szCs w:val="24"/>
        </w:rPr>
        <w:t>"));</w:t>
      </w:r>
    </w:p>
    <w:p w14:paraId="6BA5F37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bill.setMonth</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request.getParameter</w:t>
      </w:r>
      <w:proofErr w:type="spellEnd"/>
      <w:r w:rsidRPr="00E80AC0">
        <w:rPr>
          <w:rFonts w:ascii="Times New Roman" w:hAnsi="Times New Roman" w:cs="Times New Roman"/>
          <w:sz w:val="24"/>
          <w:szCs w:val="24"/>
        </w:rPr>
        <w:t>("month"));</w:t>
      </w:r>
    </w:p>
    <w:p w14:paraId="5879FBC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bill.setName</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request.getParameter</w:t>
      </w:r>
      <w:proofErr w:type="spellEnd"/>
      <w:r w:rsidRPr="00E80AC0">
        <w:rPr>
          <w:rFonts w:ascii="Times New Roman" w:hAnsi="Times New Roman" w:cs="Times New Roman"/>
          <w:sz w:val="24"/>
          <w:szCs w:val="24"/>
        </w:rPr>
        <w:t>("name"));</w:t>
      </w:r>
    </w:p>
    <w:p w14:paraId="5ABC587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bill.setYear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request.getParameter</w:t>
      </w:r>
      <w:proofErr w:type="spellEnd"/>
      <w:r w:rsidRPr="00E80AC0">
        <w:rPr>
          <w:rFonts w:ascii="Times New Roman" w:hAnsi="Times New Roman" w:cs="Times New Roman"/>
          <w:sz w:val="24"/>
          <w:szCs w:val="24"/>
        </w:rPr>
        <w:t>("year"));</w:t>
      </w:r>
    </w:p>
    <w:p w14:paraId="069A5A9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bill.setStatus</w:t>
      </w:r>
      <w:proofErr w:type="spellEnd"/>
      <w:proofErr w:type="gramEnd"/>
      <w:r w:rsidRPr="00E80AC0">
        <w:rPr>
          <w:rFonts w:ascii="Times New Roman" w:hAnsi="Times New Roman" w:cs="Times New Roman"/>
          <w:sz w:val="24"/>
          <w:szCs w:val="24"/>
        </w:rPr>
        <w:t>("Not Paid");</w:t>
      </w:r>
    </w:p>
    <w:p w14:paraId="6A91534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bill.setDues</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Integer.parseInt</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request.getParameter</w:t>
      </w:r>
      <w:proofErr w:type="spellEnd"/>
      <w:r w:rsidRPr="00E80AC0">
        <w:rPr>
          <w:rFonts w:ascii="Times New Roman" w:hAnsi="Times New Roman" w:cs="Times New Roman"/>
          <w:sz w:val="24"/>
          <w:szCs w:val="24"/>
        </w:rPr>
        <w:t>("dues")));</w:t>
      </w:r>
    </w:p>
    <w:p w14:paraId="6433B1A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CalcDAO</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calcDAO</w:t>
      </w:r>
      <w:proofErr w:type="spellEnd"/>
      <w:r w:rsidRPr="00E80AC0">
        <w:rPr>
          <w:rFonts w:ascii="Times New Roman" w:hAnsi="Times New Roman" w:cs="Times New Roman"/>
          <w:sz w:val="24"/>
          <w:szCs w:val="24"/>
        </w:rPr>
        <w:t xml:space="preserve"> = new </w:t>
      </w:r>
      <w:proofErr w:type="spellStart"/>
      <w:proofErr w:type="gramStart"/>
      <w:r w:rsidRPr="00E80AC0">
        <w:rPr>
          <w:rFonts w:ascii="Times New Roman" w:hAnsi="Times New Roman" w:cs="Times New Roman"/>
          <w:sz w:val="24"/>
          <w:szCs w:val="24"/>
        </w:rPr>
        <w:t>CalcDAO</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2E32AFE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int result;</w:t>
      </w:r>
    </w:p>
    <w:p w14:paraId="6993FEA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try {</w:t>
      </w:r>
    </w:p>
    <w:p w14:paraId="6D9D013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calcDAO.calculateBill</w:t>
      </w:r>
      <w:proofErr w:type="spellEnd"/>
      <w:r w:rsidRPr="00E80AC0">
        <w:rPr>
          <w:rFonts w:ascii="Times New Roman" w:hAnsi="Times New Roman" w:cs="Times New Roman"/>
          <w:sz w:val="24"/>
          <w:szCs w:val="24"/>
        </w:rPr>
        <w:t>(bill);</w:t>
      </w:r>
    </w:p>
    <w:p w14:paraId="3B439B4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2BA9C56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 if(</w:t>
      </w:r>
      <w:proofErr w:type="gramStart"/>
      <w:r w:rsidRPr="00E80AC0">
        <w:rPr>
          <w:rFonts w:ascii="Times New Roman" w:hAnsi="Times New Roman" w:cs="Times New Roman"/>
          <w:sz w:val="24"/>
          <w:szCs w:val="24"/>
        </w:rPr>
        <w:t>result!=</w:t>
      </w:r>
      <w:proofErr w:type="gramEnd"/>
      <w:r w:rsidRPr="00E80AC0">
        <w:rPr>
          <w:rFonts w:ascii="Times New Roman" w:hAnsi="Times New Roman" w:cs="Times New Roman"/>
          <w:sz w:val="24"/>
          <w:szCs w:val="24"/>
        </w:rPr>
        <w:t>0) {</w:t>
      </w:r>
    </w:p>
    <w:p w14:paraId="2B06872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p>
    <w:p w14:paraId="347C171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request.getSession</w:t>
      </w:r>
      <w:proofErr w:type="spellEnd"/>
      <w:proofErr w:type="gramEnd"/>
      <w:r w:rsidRPr="00E80AC0">
        <w:rPr>
          <w:rFonts w:ascii="Times New Roman" w:hAnsi="Times New Roman" w:cs="Times New Roman"/>
          <w:sz w:val="24"/>
          <w:szCs w:val="24"/>
        </w:rPr>
        <w:t>();</w:t>
      </w:r>
    </w:p>
    <w:p w14:paraId="178DEBF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httpSession.setAttribute</w:t>
      </w:r>
      <w:proofErr w:type="spellEnd"/>
      <w:r w:rsidRPr="00E80AC0">
        <w:rPr>
          <w:rFonts w:ascii="Times New Roman" w:hAnsi="Times New Roman" w:cs="Times New Roman"/>
          <w:sz w:val="24"/>
          <w:szCs w:val="24"/>
        </w:rPr>
        <w:t>("bill", bill);</w:t>
      </w:r>
    </w:p>
    <w:p w14:paraId="3AA19E0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String msg = "Bill Calculated";</w:t>
      </w:r>
    </w:p>
    <w:p w14:paraId="6538105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request.setAttribute</w:t>
      </w:r>
      <w:proofErr w:type="spellEnd"/>
      <w:proofErr w:type="gramEnd"/>
      <w:r w:rsidRPr="00E80AC0">
        <w:rPr>
          <w:rFonts w:ascii="Times New Roman" w:hAnsi="Times New Roman" w:cs="Times New Roman"/>
          <w:sz w:val="24"/>
          <w:szCs w:val="24"/>
        </w:rPr>
        <w:t>("msg", msg);</w:t>
      </w:r>
    </w:p>
    <w:p w14:paraId="32D8A4D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request.getRequestDispatcher</w:t>
      </w:r>
      <w:proofErr w:type="gramEnd"/>
      <w:r w:rsidRPr="00E80AC0">
        <w:rPr>
          <w:rFonts w:ascii="Times New Roman" w:hAnsi="Times New Roman" w:cs="Times New Roman"/>
          <w:sz w:val="24"/>
          <w:szCs w:val="24"/>
        </w:rPr>
        <w:t>("CalculateBillView.jsp").forward(request, response);</w:t>
      </w:r>
    </w:p>
    <w:p w14:paraId="3C398D6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proofErr w:type="spellStart"/>
      <w:proofErr w:type="gramStart"/>
      <w:r w:rsidRPr="00E80AC0">
        <w:rPr>
          <w:rFonts w:ascii="Times New Roman" w:hAnsi="Times New Roman" w:cs="Times New Roman"/>
          <w:sz w:val="24"/>
          <w:szCs w:val="24"/>
        </w:rPr>
        <w:t>response.sendRedirect</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CalculateBillView.jsp</w:t>
      </w:r>
      <w:proofErr w:type="spellEnd"/>
      <w:r w:rsidRPr="00E80AC0">
        <w:rPr>
          <w:rFonts w:ascii="Times New Roman" w:hAnsi="Times New Roman" w:cs="Times New Roman"/>
          <w:sz w:val="24"/>
          <w:szCs w:val="24"/>
        </w:rPr>
        <w:t>");</w:t>
      </w:r>
    </w:p>
    <w:p w14:paraId="06F2571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 */</w:t>
      </w:r>
    </w:p>
    <w:p w14:paraId="1A043A25" w14:textId="77777777" w:rsidR="005C27BB" w:rsidRPr="00E80AC0" w:rsidRDefault="005C27BB" w:rsidP="005C27BB">
      <w:pPr>
        <w:jc w:val="both"/>
        <w:rPr>
          <w:rFonts w:ascii="Times New Roman" w:hAnsi="Times New Roman" w:cs="Times New Roman"/>
          <w:sz w:val="24"/>
          <w:szCs w:val="24"/>
        </w:rPr>
      </w:pPr>
    </w:p>
    <w:p w14:paraId="2F374BA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catch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e) {</w:t>
      </w:r>
    </w:p>
    <w:p w14:paraId="775EE21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catch block</w:t>
      </w:r>
    </w:p>
    <w:p w14:paraId="0E14A00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e.printStackTrace</w:t>
      </w:r>
      <w:proofErr w:type="spellEnd"/>
      <w:proofErr w:type="gramEnd"/>
      <w:r w:rsidRPr="00E80AC0">
        <w:rPr>
          <w:rFonts w:ascii="Times New Roman" w:hAnsi="Times New Roman" w:cs="Times New Roman"/>
          <w:sz w:val="24"/>
          <w:szCs w:val="24"/>
        </w:rPr>
        <w:t>();</w:t>
      </w:r>
    </w:p>
    <w:p w14:paraId="484C7A1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38F3E79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00089102" w14:textId="77777777" w:rsidR="005C27BB" w:rsidRPr="00E80AC0" w:rsidRDefault="005C27BB" w:rsidP="005C27BB">
      <w:pPr>
        <w:jc w:val="both"/>
        <w:rPr>
          <w:rFonts w:ascii="Times New Roman" w:hAnsi="Times New Roman" w:cs="Times New Roman"/>
          <w:sz w:val="24"/>
          <w:szCs w:val="24"/>
        </w:rPr>
      </w:pPr>
    </w:p>
    <w:p w14:paraId="63AFA49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("Action").equals("Pay")) {</w:t>
      </w:r>
    </w:p>
    <w:p w14:paraId="6449E46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 xml:space="preserve"> bill2 = new </w:t>
      </w:r>
      <w:proofErr w:type="spellStart"/>
      <w:proofErr w:type="gramStart"/>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01CD6AE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proofErr w:type="spellStart"/>
      <w:r w:rsidRPr="00E80AC0">
        <w:rPr>
          <w:rFonts w:ascii="Times New Roman" w:hAnsi="Times New Roman" w:cs="Times New Roman"/>
          <w:sz w:val="24"/>
          <w:szCs w:val="24"/>
        </w:rPr>
        <w:t>CalcDAO</w:t>
      </w:r>
      <w:proofErr w:type="spellEnd"/>
      <w:r w:rsidRPr="00E80AC0">
        <w:rPr>
          <w:rFonts w:ascii="Times New Roman" w:hAnsi="Times New Roman" w:cs="Times New Roman"/>
          <w:sz w:val="24"/>
          <w:szCs w:val="24"/>
        </w:rPr>
        <w:t xml:space="preserve"> calcDAO2=new </w:t>
      </w:r>
      <w:proofErr w:type="spellStart"/>
      <w:proofErr w:type="gramStart"/>
      <w:r w:rsidRPr="00E80AC0">
        <w:rPr>
          <w:rFonts w:ascii="Times New Roman" w:hAnsi="Times New Roman" w:cs="Times New Roman"/>
          <w:sz w:val="24"/>
          <w:szCs w:val="24"/>
        </w:rPr>
        <w:t>CalcDAO</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408B5EC3" w14:textId="77777777" w:rsidR="005C27BB" w:rsidRPr="00E80AC0" w:rsidRDefault="005C27BB" w:rsidP="005C27BB">
      <w:pPr>
        <w:jc w:val="both"/>
        <w:rPr>
          <w:rFonts w:ascii="Times New Roman" w:hAnsi="Times New Roman" w:cs="Times New Roman"/>
          <w:sz w:val="24"/>
          <w:szCs w:val="24"/>
        </w:rPr>
      </w:pPr>
    </w:p>
    <w:p w14:paraId="3DBF2AD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69DA8BC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proofErr w:type="spellStart"/>
      <w:proofErr w:type="gramStart"/>
      <w:r w:rsidRPr="00E80AC0">
        <w:rPr>
          <w:rFonts w:ascii="Times New Roman" w:hAnsi="Times New Roman" w:cs="Times New Roman"/>
          <w:sz w:val="24"/>
          <w:szCs w:val="24"/>
        </w:rPr>
        <w:t>doGet</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request, response);</w:t>
      </w:r>
    </w:p>
    <w:p w14:paraId="0032760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("Action").equals("Pay Bill")) {</w:t>
      </w:r>
    </w:p>
    <w:p w14:paraId="2AE64DE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("inside pay bill");</w:t>
      </w:r>
    </w:p>
    <w:p w14:paraId="604821B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 xml:space="preserve"> bill2 = new </w:t>
      </w:r>
      <w:proofErr w:type="spellStart"/>
      <w:proofErr w:type="gramStart"/>
      <w:r w:rsidRPr="00E80AC0">
        <w:rPr>
          <w:rFonts w:ascii="Times New Roman" w:hAnsi="Times New Roman" w:cs="Times New Roman"/>
          <w:sz w:val="24"/>
          <w:szCs w:val="24"/>
        </w:rPr>
        <w:t>CalcBill</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4A43311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bill2.setCid(</w:t>
      </w:r>
      <w:proofErr w:type="spellStart"/>
      <w:r w:rsidRPr="00E80AC0">
        <w:rPr>
          <w:rFonts w:ascii="Times New Roman" w:hAnsi="Times New Roman" w:cs="Times New Roman"/>
          <w:sz w:val="24"/>
          <w:szCs w:val="24"/>
        </w:rPr>
        <w:t>Integer.parseInt</w:t>
      </w:r>
      <w:proofErr w:type="spellEnd"/>
      <w:r w:rsidRPr="00E80AC0">
        <w:rPr>
          <w:rFonts w:ascii="Times New Roman" w:hAnsi="Times New Roman" w:cs="Times New Roman"/>
          <w:sz w:val="24"/>
          <w:szCs w:val="24"/>
        </w:rPr>
        <w:t>(</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("id")));</w:t>
      </w:r>
    </w:p>
    <w:p w14:paraId="0EBE381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bill2.setPayamt(</w:t>
      </w:r>
      <w:proofErr w:type="spellStart"/>
      <w:r w:rsidRPr="00E80AC0">
        <w:rPr>
          <w:rFonts w:ascii="Times New Roman" w:hAnsi="Times New Roman" w:cs="Times New Roman"/>
          <w:sz w:val="24"/>
          <w:szCs w:val="24"/>
        </w:rPr>
        <w:t>Integer.parseInt</w:t>
      </w:r>
      <w:proofErr w:type="spellEnd"/>
      <w:r w:rsidRPr="00E80AC0">
        <w:rPr>
          <w:rFonts w:ascii="Times New Roman" w:hAnsi="Times New Roman" w:cs="Times New Roman"/>
          <w:sz w:val="24"/>
          <w:szCs w:val="24"/>
        </w:rPr>
        <w:t>(</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bamt</w:t>
      </w:r>
      <w:proofErr w:type="spellEnd"/>
      <w:r w:rsidRPr="00E80AC0">
        <w:rPr>
          <w:rFonts w:ascii="Times New Roman" w:hAnsi="Times New Roman" w:cs="Times New Roman"/>
          <w:sz w:val="24"/>
          <w:szCs w:val="24"/>
        </w:rPr>
        <w:t>")));</w:t>
      </w:r>
    </w:p>
    <w:p w14:paraId="327B695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bill2.setStatus("PAID");</w:t>
      </w:r>
    </w:p>
    <w:p w14:paraId="4384AF94" w14:textId="77777777" w:rsidR="005C27BB" w:rsidRPr="00E80AC0" w:rsidRDefault="005C27BB" w:rsidP="005C27BB">
      <w:pPr>
        <w:jc w:val="both"/>
        <w:rPr>
          <w:rFonts w:ascii="Times New Roman" w:hAnsi="Times New Roman" w:cs="Times New Roman"/>
          <w:sz w:val="24"/>
          <w:szCs w:val="24"/>
        </w:rPr>
      </w:pPr>
    </w:p>
    <w:p w14:paraId="5450A87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CalcDAO</w:t>
      </w:r>
      <w:proofErr w:type="spellEnd"/>
      <w:r w:rsidRPr="00E80AC0">
        <w:rPr>
          <w:rFonts w:ascii="Times New Roman" w:hAnsi="Times New Roman" w:cs="Times New Roman"/>
          <w:sz w:val="24"/>
          <w:szCs w:val="24"/>
        </w:rPr>
        <w:t xml:space="preserve"> calcDAO2 = new </w:t>
      </w:r>
      <w:proofErr w:type="spellStart"/>
      <w:proofErr w:type="gramStart"/>
      <w:r w:rsidRPr="00E80AC0">
        <w:rPr>
          <w:rFonts w:ascii="Times New Roman" w:hAnsi="Times New Roman" w:cs="Times New Roman"/>
          <w:sz w:val="24"/>
          <w:szCs w:val="24"/>
        </w:rPr>
        <w:t>CalcDAO</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355BC60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try {</w:t>
      </w:r>
    </w:p>
    <w:p w14:paraId="1CC9E55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bill2 = calcDAO2.payAmount(bill2);</w:t>
      </w:r>
    </w:p>
    <w:p w14:paraId="08704E2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request.getSession</w:t>
      </w:r>
      <w:proofErr w:type="spellEnd"/>
      <w:proofErr w:type="gramEnd"/>
      <w:r w:rsidRPr="00E80AC0">
        <w:rPr>
          <w:rFonts w:ascii="Times New Roman" w:hAnsi="Times New Roman" w:cs="Times New Roman"/>
          <w:sz w:val="24"/>
          <w:szCs w:val="24"/>
        </w:rPr>
        <w:t>();</w:t>
      </w:r>
    </w:p>
    <w:p w14:paraId="5772878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httpSession.setAttribute</w:t>
      </w:r>
      <w:proofErr w:type="spellEnd"/>
      <w:r w:rsidRPr="00E80AC0">
        <w:rPr>
          <w:rFonts w:ascii="Times New Roman" w:hAnsi="Times New Roman" w:cs="Times New Roman"/>
          <w:sz w:val="24"/>
          <w:szCs w:val="24"/>
        </w:rPr>
        <w:t>("pay", bill2);</w:t>
      </w:r>
    </w:p>
    <w:p w14:paraId="5FC5443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request.setAttribute</w:t>
      </w:r>
      <w:proofErr w:type="spellEnd"/>
      <w:proofErr w:type="gramEnd"/>
      <w:r w:rsidRPr="00E80AC0">
        <w:rPr>
          <w:rFonts w:ascii="Times New Roman" w:hAnsi="Times New Roman" w:cs="Times New Roman"/>
          <w:sz w:val="24"/>
          <w:szCs w:val="24"/>
        </w:rPr>
        <w:t>("msg", "Bill Paid Successfully!!!");</w:t>
      </w:r>
    </w:p>
    <w:p w14:paraId="2DD5EDF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paybill.jsp</w:t>
      </w:r>
      <w:proofErr w:type="spellEnd"/>
      <w:r w:rsidRPr="00E80AC0">
        <w:rPr>
          <w:rFonts w:ascii="Times New Roman" w:hAnsi="Times New Roman" w:cs="Times New Roman"/>
          <w:sz w:val="24"/>
          <w:szCs w:val="24"/>
        </w:rPr>
        <w:t>").forward(request, response);</w:t>
      </w:r>
    </w:p>
    <w:p w14:paraId="0316A7E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catch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e) {</w:t>
      </w:r>
    </w:p>
    <w:p w14:paraId="1733D88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catch block</w:t>
      </w:r>
    </w:p>
    <w:p w14:paraId="3B059E5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e.printStackTrace</w:t>
      </w:r>
      <w:proofErr w:type="spellEnd"/>
      <w:proofErr w:type="gramEnd"/>
      <w:r w:rsidRPr="00E80AC0">
        <w:rPr>
          <w:rFonts w:ascii="Times New Roman" w:hAnsi="Times New Roman" w:cs="Times New Roman"/>
          <w:sz w:val="24"/>
          <w:szCs w:val="24"/>
        </w:rPr>
        <w:t>();</w:t>
      </w:r>
    </w:p>
    <w:p w14:paraId="61973E8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024778C0" w14:textId="77777777" w:rsidR="005C27BB" w:rsidRPr="00E80AC0" w:rsidRDefault="005C27BB" w:rsidP="005C27BB">
      <w:pPr>
        <w:jc w:val="both"/>
        <w:rPr>
          <w:rFonts w:ascii="Times New Roman" w:hAnsi="Times New Roman" w:cs="Times New Roman"/>
          <w:sz w:val="24"/>
          <w:szCs w:val="24"/>
        </w:rPr>
      </w:pPr>
    </w:p>
    <w:p w14:paraId="0AF002D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34A9C89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("Action").equals("Update Cost")) {</w:t>
      </w:r>
    </w:p>
    <w:p w14:paraId="7080916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CostBean</w:t>
      </w:r>
      <w:proofErr w:type="spellEnd"/>
      <w:r w:rsidRPr="00E80AC0">
        <w:rPr>
          <w:rFonts w:ascii="Times New Roman" w:hAnsi="Times New Roman" w:cs="Times New Roman"/>
          <w:sz w:val="24"/>
          <w:szCs w:val="24"/>
        </w:rPr>
        <w:t xml:space="preserve"> bean = new </w:t>
      </w:r>
      <w:proofErr w:type="spellStart"/>
      <w:proofErr w:type="gramStart"/>
      <w:r w:rsidRPr="00E80AC0">
        <w:rPr>
          <w:rFonts w:ascii="Times New Roman" w:hAnsi="Times New Roman" w:cs="Times New Roman"/>
          <w:sz w:val="24"/>
          <w:szCs w:val="24"/>
        </w:rPr>
        <w:t>CostBean</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0F56D72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bean.setCost</w:t>
      </w:r>
      <w:proofErr w:type="gramEnd"/>
      <w:r w:rsidRPr="00E80AC0">
        <w:rPr>
          <w:rFonts w:ascii="Times New Roman" w:hAnsi="Times New Roman" w:cs="Times New Roman"/>
          <w:sz w:val="24"/>
          <w:szCs w:val="24"/>
        </w:rPr>
        <w:t>1(</w:t>
      </w:r>
      <w:proofErr w:type="spellStart"/>
      <w:r w:rsidRPr="00E80AC0">
        <w:rPr>
          <w:rFonts w:ascii="Times New Roman" w:hAnsi="Times New Roman" w:cs="Times New Roman"/>
          <w:sz w:val="24"/>
          <w:szCs w:val="24"/>
        </w:rPr>
        <w:t>Integer.parseInt</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request.getParameter</w:t>
      </w:r>
      <w:proofErr w:type="spellEnd"/>
      <w:r w:rsidRPr="00E80AC0">
        <w:rPr>
          <w:rFonts w:ascii="Times New Roman" w:hAnsi="Times New Roman" w:cs="Times New Roman"/>
          <w:sz w:val="24"/>
          <w:szCs w:val="24"/>
        </w:rPr>
        <w:t>("c1")));</w:t>
      </w:r>
    </w:p>
    <w:p w14:paraId="1187B96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bean.setCost</w:t>
      </w:r>
      <w:proofErr w:type="gramEnd"/>
      <w:r w:rsidRPr="00E80AC0">
        <w:rPr>
          <w:rFonts w:ascii="Times New Roman" w:hAnsi="Times New Roman" w:cs="Times New Roman"/>
          <w:sz w:val="24"/>
          <w:szCs w:val="24"/>
        </w:rPr>
        <w:t>2(</w:t>
      </w:r>
      <w:proofErr w:type="spellStart"/>
      <w:r w:rsidRPr="00E80AC0">
        <w:rPr>
          <w:rFonts w:ascii="Times New Roman" w:hAnsi="Times New Roman" w:cs="Times New Roman"/>
          <w:sz w:val="24"/>
          <w:szCs w:val="24"/>
        </w:rPr>
        <w:t>Integer.parseInt</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request.getParameter</w:t>
      </w:r>
      <w:proofErr w:type="spellEnd"/>
      <w:r w:rsidRPr="00E80AC0">
        <w:rPr>
          <w:rFonts w:ascii="Times New Roman" w:hAnsi="Times New Roman" w:cs="Times New Roman"/>
          <w:sz w:val="24"/>
          <w:szCs w:val="24"/>
        </w:rPr>
        <w:t>("c2")));</w:t>
      </w:r>
    </w:p>
    <w:p w14:paraId="1EE1331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bean.setCost</w:t>
      </w:r>
      <w:proofErr w:type="gramEnd"/>
      <w:r w:rsidRPr="00E80AC0">
        <w:rPr>
          <w:rFonts w:ascii="Times New Roman" w:hAnsi="Times New Roman" w:cs="Times New Roman"/>
          <w:sz w:val="24"/>
          <w:szCs w:val="24"/>
        </w:rPr>
        <w:t>3(</w:t>
      </w:r>
      <w:proofErr w:type="spellStart"/>
      <w:r w:rsidRPr="00E80AC0">
        <w:rPr>
          <w:rFonts w:ascii="Times New Roman" w:hAnsi="Times New Roman" w:cs="Times New Roman"/>
          <w:sz w:val="24"/>
          <w:szCs w:val="24"/>
        </w:rPr>
        <w:t>Integer.parseInt</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request.getParameter</w:t>
      </w:r>
      <w:proofErr w:type="spellEnd"/>
      <w:r w:rsidRPr="00E80AC0">
        <w:rPr>
          <w:rFonts w:ascii="Times New Roman" w:hAnsi="Times New Roman" w:cs="Times New Roman"/>
          <w:sz w:val="24"/>
          <w:szCs w:val="24"/>
        </w:rPr>
        <w:t>("c3")));</w:t>
      </w:r>
    </w:p>
    <w:p w14:paraId="4070A39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bean.setCost</w:t>
      </w:r>
      <w:proofErr w:type="gramEnd"/>
      <w:r w:rsidRPr="00E80AC0">
        <w:rPr>
          <w:rFonts w:ascii="Times New Roman" w:hAnsi="Times New Roman" w:cs="Times New Roman"/>
          <w:sz w:val="24"/>
          <w:szCs w:val="24"/>
        </w:rPr>
        <w:t>4(</w:t>
      </w:r>
      <w:proofErr w:type="spellStart"/>
      <w:r w:rsidRPr="00E80AC0">
        <w:rPr>
          <w:rFonts w:ascii="Times New Roman" w:hAnsi="Times New Roman" w:cs="Times New Roman"/>
          <w:sz w:val="24"/>
          <w:szCs w:val="24"/>
        </w:rPr>
        <w:t>Integer.parseInt</w:t>
      </w:r>
      <w:proofErr w:type="spell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request.getParameter</w:t>
      </w:r>
      <w:proofErr w:type="spellEnd"/>
      <w:r w:rsidRPr="00E80AC0">
        <w:rPr>
          <w:rFonts w:ascii="Times New Roman" w:hAnsi="Times New Roman" w:cs="Times New Roman"/>
          <w:sz w:val="24"/>
          <w:szCs w:val="24"/>
        </w:rPr>
        <w:t>("c4")));</w:t>
      </w:r>
    </w:p>
    <w:p w14:paraId="3C4082D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try {</w:t>
      </w:r>
    </w:p>
    <w:p w14:paraId="11E93C2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bean = </w:t>
      </w:r>
      <w:proofErr w:type="spellStart"/>
      <w:r w:rsidRPr="00E80AC0">
        <w:rPr>
          <w:rFonts w:ascii="Times New Roman" w:hAnsi="Times New Roman" w:cs="Times New Roman"/>
          <w:sz w:val="24"/>
          <w:szCs w:val="24"/>
        </w:rPr>
        <w:t>CalcDAO.updateCost</w:t>
      </w:r>
      <w:proofErr w:type="spellEnd"/>
      <w:r w:rsidRPr="00E80AC0">
        <w:rPr>
          <w:rFonts w:ascii="Times New Roman" w:hAnsi="Times New Roman" w:cs="Times New Roman"/>
          <w:sz w:val="24"/>
          <w:szCs w:val="24"/>
        </w:rPr>
        <w:t>(bean);</w:t>
      </w:r>
    </w:p>
    <w:p w14:paraId="3BB5F5F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request.setAttribute</w:t>
      </w:r>
      <w:proofErr w:type="spellEnd"/>
      <w:proofErr w:type="gramEnd"/>
      <w:r w:rsidRPr="00E80AC0">
        <w:rPr>
          <w:rFonts w:ascii="Times New Roman" w:hAnsi="Times New Roman" w:cs="Times New Roman"/>
          <w:sz w:val="24"/>
          <w:szCs w:val="24"/>
        </w:rPr>
        <w:t>("msg", "Cost Updated Successfully");</w:t>
      </w:r>
    </w:p>
    <w:p w14:paraId="4EA9F55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updatecost.jsp</w:t>
      </w:r>
      <w:proofErr w:type="spellEnd"/>
      <w:r w:rsidRPr="00E80AC0">
        <w:rPr>
          <w:rFonts w:ascii="Times New Roman" w:hAnsi="Times New Roman" w:cs="Times New Roman"/>
          <w:sz w:val="24"/>
          <w:szCs w:val="24"/>
        </w:rPr>
        <w:t>").forward(request, response);</w:t>
      </w:r>
    </w:p>
    <w:p w14:paraId="6936316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catch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e) {</w:t>
      </w:r>
    </w:p>
    <w:p w14:paraId="5F11D64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catch block</w:t>
      </w:r>
    </w:p>
    <w:p w14:paraId="4A55E21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e.printStackTrace</w:t>
      </w:r>
      <w:proofErr w:type="spellEnd"/>
      <w:proofErr w:type="gramEnd"/>
      <w:r w:rsidRPr="00E80AC0">
        <w:rPr>
          <w:rFonts w:ascii="Times New Roman" w:hAnsi="Times New Roman" w:cs="Times New Roman"/>
          <w:sz w:val="24"/>
          <w:szCs w:val="24"/>
        </w:rPr>
        <w:t>();</w:t>
      </w:r>
    </w:p>
    <w:p w14:paraId="5BCF821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42BDADB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t>}</w:t>
      </w:r>
    </w:p>
    <w:p w14:paraId="01BE937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072BD602" w14:textId="77777777" w:rsidR="005C27BB" w:rsidRPr="00E80AC0" w:rsidRDefault="005C27BB" w:rsidP="005C27BB">
      <w:pPr>
        <w:jc w:val="both"/>
        <w:rPr>
          <w:rFonts w:ascii="Times New Roman" w:hAnsi="Times New Roman" w:cs="Times New Roman"/>
          <w:sz w:val="24"/>
          <w:szCs w:val="24"/>
        </w:rPr>
      </w:pPr>
    </w:p>
    <w:p w14:paraId="37BDD0C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w:t>
      </w:r>
    </w:p>
    <w:p w14:paraId="07FF997D" w14:textId="77777777" w:rsidR="005C27BB" w:rsidRPr="00E80AC0" w:rsidRDefault="005C27BB" w:rsidP="005C27BB">
      <w:pPr>
        <w:jc w:val="both"/>
        <w:rPr>
          <w:rFonts w:ascii="Times New Roman" w:hAnsi="Times New Roman" w:cs="Times New Roman"/>
          <w:b/>
          <w:sz w:val="24"/>
          <w:szCs w:val="24"/>
        </w:rPr>
      </w:pPr>
      <w:r w:rsidRPr="00E80AC0">
        <w:rPr>
          <w:rFonts w:ascii="Times New Roman" w:hAnsi="Times New Roman" w:cs="Times New Roman"/>
          <w:b/>
          <w:sz w:val="24"/>
          <w:szCs w:val="24"/>
        </w:rPr>
        <w:t>Login Controller</w:t>
      </w:r>
    </w:p>
    <w:p w14:paraId="73AFF8D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package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.Ctrl</w:t>
      </w:r>
      <w:proofErr w:type="spellEnd"/>
      <w:r w:rsidRPr="00E80AC0">
        <w:rPr>
          <w:rFonts w:ascii="Times New Roman" w:hAnsi="Times New Roman" w:cs="Times New Roman"/>
          <w:sz w:val="24"/>
          <w:szCs w:val="24"/>
        </w:rPr>
        <w:t>;</w:t>
      </w:r>
    </w:p>
    <w:p w14:paraId="40EB6026" w14:textId="77777777" w:rsidR="005C27BB" w:rsidRPr="00E80AC0" w:rsidRDefault="005C27BB" w:rsidP="005C27BB">
      <w:pPr>
        <w:jc w:val="both"/>
        <w:rPr>
          <w:rFonts w:ascii="Times New Roman" w:hAnsi="Times New Roman" w:cs="Times New Roman"/>
          <w:sz w:val="24"/>
          <w:szCs w:val="24"/>
        </w:rPr>
      </w:pPr>
    </w:p>
    <w:p w14:paraId="20D4634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java.io.IOException</w:t>
      </w:r>
      <w:proofErr w:type="spellEnd"/>
      <w:proofErr w:type="gramEnd"/>
      <w:r w:rsidRPr="00E80AC0">
        <w:rPr>
          <w:rFonts w:ascii="Times New Roman" w:hAnsi="Times New Roman" w:cs="Times New Roman"/>
          <w:sz w:val="24"/>
          <w:szCs w:val="24"/>
        </w:rPr>
        <w:t>;</w:t>
      </w:r>
    </w:p>
    <w:p w14:paraId="0EF0791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java.sql.SQLException</w:t>
      </w:r>
      <w:proofErr w:type="spellEnd"/>
      <w:proofErr w:type="gramEnd"/>
      <w:r w:rsidRPr="00E80AC0">
        <w:rPr>
          <w:rFonts w:ascii="Times New Roman" w:hAnsi="Times New Roman" w:cs="Times New Roman"/>
          <w:sz w:val="24"/>
          <w:szCs w:val="24"/>
        </w:rPr>
        <w:t>;</w:t>
      </w:r>
    </w:p>
    <w:p w14:paraId="3A628EA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java.util</w:t>
      </w:r>
      <w:proofErr w:type="gramEnd"/>
      <w:r w:rsidRPr="00E80AC0">
        <w:rPr>
          <w:rFonts w:ascii="Times New Roman" w:hAnsi="Times New Roman" w:cs="Times New Roman"/>
          <w:sz w:val="24"/>
          <w:szCs w:val="24"/>
        </w:rPr>
        <w:t>.HashMap</w:t>
      </w:r>
      <w:proofErr w:type="spellEnd"/>
      <w:r w:rsidRPr="00E80AC0">
        <w:rPr>
          <w:rFonts w:ascii="Times New Roman" w:hAnsi="Times New Roman" w:cs="Times New Roman"/>
          <w:sz w:val="24"/>
          <w:szCs w:val="24"/>
        </w:rPr>
        <w:t>;</w:t>
      </w:r>
    </w:p>
    <w:p w14:paraId="7208271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java.util</w:t>
      </w:r>
      <w:proofErr w:type="gramEnd"/>
      <w:r w:rsidRPr="00E80AC0">
        <w:rPr>
          <w:rFonts w:ascii="Times New Roman" w:hAnsi="Times New Roman" w:cs="Times New Roman"/>
          <w:sz w:val="24"/>
          <w:szCs w:val="24"/>
        </w:rPr>
        <w:t>.Map</w:t>
      </w:r>
      <w:proofErr w:type="spellEnd"/>
      <w:r w:rsidRPr="00E80AC0">
        <w:rPr>
          <w:rFonts w:ascii="Times New Roman" w:hAnsi="Times New Roman" w:cs="Times New Roman"/>
          <w:sz w:val="24"/>
          <w:szCs w:val="24"/>
        </w:rPr>
        <w:t>;</w:t>
      </w:r>
    </w:p>
    <w:p w14:paraId="3DD15A14" w14:textId="77777777" w:rsidR="005C27BB" w:rsidRPr="00E80AC0" w:rsidRDefault="005C27BB" w:rsidP="005C27BB">
      <w:pPr>
        <w:jc w:val="both"/>
        <w:rPr>
          <w:rFonts w:ascii="Times New Roman" w:hAnsi="Times New Roman" w:cs="Times New Roman"/>
          <w:sz w:val="24"/>
          <w:szCs w:val="24"/>
        </w:rPr>
      </w:pPr>
    </w:p>
    <w:p w14:paraId="2379835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.ServletException</w:t>
      </w:r>
      <w:proofErr w:type="spellEnd"/>
      <w:r w:rsidRPr="00E80AC0">
        <w:rPr>
          <w:rFonts w:ascii="Times New Roman" w:hAnsi="Times New Roman" w:cs="Times New Roman"/>
          <w:sz w:val="24"/>
          <w:szCs w:val="24"/>
        </w:rPr>
        <w:t>;</w:t>
      </w:r>
    </w:p>
    <w:p w14:paraId="07AF69E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.annotation.WebServlet</w:t>
      </w:r>
      <w:proofErr w:type="spellEnd"/>
      <w:r w:rsidRPr="00E80AC0">
        <w:rPr>
          <w:rFonts w:ascii="Times New Roman" w:hAnsi="Times New Roman" w:cs="Times New Roman"/>
          <w:sz w:val="24"/>
          <w:szCs w:val="24"/>
        </w:rPr>
        <w:t>;</w:t>
      </w:r>
    </w:p>
    <w:p w14:paraId="6F7FAF7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.http.HttpServlet</w:t>
      </w:r>
      <w:proofErr w:type="spellEnd"/>
      <w:r w:rsidRPr="00E80AC0">
        <w:rPr>
          <w:rFonts w:ascii="Times New Roman" w:hAnsi="Times New Roman" w:cs="Times New Roman"/>
          <w:sz w:val="24"/>
          <w:szCs w:val="24"/>
        </w:rPr>
        <w:t>;</w:t>
      </w:r>
    </w:p>
    <w:p w14:paraId="107A760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.http.HttpServletRequest</w:t>
      </w:r>
      <w:proofErr w:type="spellEnd"/>
      <w:r w:rsidRPr="00E80AC0">
        <w:rPr>
          <w:rFonts w:ascii="Times New Roman" w:hAnsi="Times New Roman" w:cs="Times New Roman"/>
          <w:sz w:val="24"/>
          <w:szCs w:val="24"/>
        </w:rPr>
        <w:t>;</w:t>
      </w:r>
    </w:p>
    <w:p w14:paraId="450F3E5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.http.HttpServletResponse</w:t>
      </w:r>
      <w:proofErr w:type="spellEnd"/>
      <w:r w:rsidRPr="00E80AC0">
        <w:rPr>
          <w:rFonts w:ascii="Times New Roman" w:hAnsi="Times New Roman" w:cs="Times New Roman"/>
          <w:sz w:val="24"/>
          <w:szCs w:val="24"/>
        </w:rPr>
        <w:t>;</w:t>
      </w:r>
    </w:p>
    <w:p w14:paraId="74D862B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.http.HttpSession</w:t>
      </w:r>
      <w:proofErr w:type="spellEnd"/>
      <w:r w:rsidRPr="00E80AC0">
        <w:rPr>
          <w:rFonts w:ascii="Times New Roman" w:hAnsi="Times New Roman" w:cs="Times New Roman"/>
          <w:sz w:val="24"/>
          <w:szCs w:val="24"/>
        </w:rPr>
        <w:t>;</w:t>
      </w:r>
    </w:p>
    <w:p w14:paraId="2C507DD2" w14:textId="77777777" w:rsidR="005C27BB" w:rsidRPr="00E80AC0" w:rsidRDefault="005C27BB" w:rsidP="005C27BB">
      <w:pPr>
        <w:jc w:val="both"/>
        <w:rPr>
          <w:rFonts w:ascii="Times New Roman" w:hAnsi="Times New Roman" w:cs="Times New Roman"/>
          <w:sz w:val="24"/>
          <w:szCs w:val="24"/>
        </w:rPr>
      </w:pPr>
    </w:p>
    <w:p w14:paraId="26F7ABB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.Model.LoginDAO</w:t>
      </w:r>
      <w:proofErr w:type="spellEnd"/>
      <w:r w:rsidRPr="00E80AC0">
        <w:rPr>
          <w:rFonts w:ascii="Times New Roman" w:hAnsi="Times New Roman" w:cs="Times New Roman"/>
          <w:sz w:val="24"/>
          <w:szCs w:val="24"/>
        </w:rPr>
        <w:t>;</w:t>
      </w:r>
    </w:p>
    <w:p w14:paraId="06828D4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.bean.UserBean</w:t>
      </w:r>
      <w:proofErr w:type="spellEnd"/>
      <w:r w:rsidRPr="00E80AC0">
        <w:rPr>
          <w:rFonts w:ascii="Times New Roman" w:hAnsi="Times New Roman" w:cs="Times New Roman"/>
          <w:sz w:val="24"/>
          <w:szCs w:val="24"/>
        </w:rPr>
        <w:t>;</w:t>
      </w:r>
    </w:p>
    <w:p w14:paraId="5973A14E" w14:textId="77777777" w:rsidR="005C27BB" w:rsidRPr="00E80AC0" w:rsidRDefault="005C27BB" w:rsidP="005C27BB">
      <w:pPr>
        <w:jc w:val="both"/>
        <w:rPr>
          <w:rFonts w:ascii="Times New Roman" w:hAnsi="Times New Roman" w:cs="Times New Roman"/>
          <w:sz w:val="24"/>
          <w:szCs w:val="24"/>
        </w:rPr>
      </w:pPr>
    </w:p>
    <w:p w14:paraId="4400217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w:t>
      </w:r>
    </w:p>
    <w:p w14:paraId="54110DA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 * Servlet implementation class </w:t>
      </w:r>
      <w:proofErr w:type="spellStart"/>
      <w:r w:rsidRPr="00E80AC0">
        <w:rPr>
          <w:rFonts w:ascii="Times New Roman" w:hAnsi="Times New Roman" w:cs="Times New Roman"/>
          <w:sz w:val="24"/>
          <w:szCs w:val="24"/>
        </w:rPr>
        <w:t>LoginCtrl</w:t>
      </w:r>
      <w:proofErr w:type="spellEnd"/>
    </w:p>
    <w:p w14:paraId="2D4497D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 */</w:t>
      </w:r>
    </w:p>
    <w:p w14:paraId="3B817EA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@WebServlet("/LoginCtrl")</w:t>
      </w:r>
    </w:p>
    <w:p w14:paraId="71E48FF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public class </w:t>
      </w:r>
      <w:proofErr w:type="spellStart"/>
      <w:r w:rsidRPr="00E80AC0">
        <w:rPr>
          <w:rFonts w:ascii="Times New Roman" w:hAnsi="Times New Roman" w:cs="Times New Roman"/>
          <w:sz w:val="24"/>
          <w:szCs w:val="24"/>
        </w:rPr>
        <w:t>LoginCtrl</w:t>
      </w:r>
      <w:proofErr w:type="spellEnd"/>
      <w:r w:rsidRPr="00E80AC0">
        <w:rPr>
          <w:rFonts w:ascii="Times New Roman" w:hAnsi="Times New Roman" w:cs="Times New Roman"/>
          <w:sz w:val="24"/>
          <w:szCs w:val="24"/>
        </w:rPr>
        <w:t xml:space="preserve"> extends </w:t>
      </w:r>
      <w:proofErr w:type="spellStart"/>
      <w:r w:rsidRPr="00E80AC0">
        <w:rPr>
          <w:rFonts w:ascii="Times New Roman" w:hAnsi="Times New Roman" w:cs="Times New Roman"/>
          <w:sz w:val="24"/>
          <w:szCs w:val="24"/>
        </w:rPr>
        <w:t>HttpServlet</w:t>
      </w:r>
      <w:proofErr w:type="spellEnd"/>
      <w:r w:rsidRPr="00E80AC0">
        <w:rPr>
          <w:rFonts w:ascii="Times New Roman" w:hAnsi="Times New Roman" w:cs="Times New Roman"/>
          <w:sz w:val="24"/>
          <w:szCs w:val="24"/>
        </w:rPr>
        <w:t xml:space="preserve"> {</w:t>
      </w:r>
    </w:p>
    <w:p w14:paraId="687361D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private static final long </w:t>
      </w:r>
      <w:proofErr w:type="spellStart"/>
      <w:r w:rsidRPr="00E80AC0">
        <w:rPr>
          <w:rFonts w:ascii="Times New Roman" w:hAnsi="Times New Roman" w:cs="Times New Roman"/>
          <w:sz w:val="24"/>
          <w:szCs w:val="24"/>
        </w:rPr>
        <w:t>serialVersionUID</w:t>
      </w:r>
      <w:proofErr w:type="spellEnd"/>
      <w:r w:rsidRPr="00E80AC0">
        <w:rPr>
          <w:rFonts w:ascii="Times New Roman" w:hAnsi="Times New Roman" w:cs="Times New Roman"/>
          <w:sz w:val="24"/>
          <w:szCs w:val="24"/>
        </w:rPr>
        <w:t xml:space="preserve"> = 1L;</w:t>
      </w:r>
    </w:p>
    <w:p w14:paraId="2D7CC1EE" w14:textId="77777777" w:rsidR="005C27BB" w:rsidRPr="00E80AC0" w:rsidRDefault="005C27BB" w:rsidP="005C27BB">
      <w:pPr>
        <w:jc w:val="both"/>
        <w:rPr>
          <w:rFonts w:ascii="Times New Roman" w:hAnsi="Times New Roman" w:cs="Times New Roman"/>
          <w:sz w:val="24"/>
          <w:szCs w:val="24"/>
        </w:rPr>
      </w:pPr>
    </w:p>
    <w:p w14:paraId="26289EF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7F67BCA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@see </w:t>
      </w:r>
      <w:proofErr w:type="spellStart"/>
      <w:r w:rsidRPr="00E80AC0">
        <w:rPr>
          <w:rFonts w:ascii="Times New Roman" w:hAnsi="Times New Roman" w:cs="Times New Roman"/>
          <w:sz w:val="24"/>
          <w:szCs w:val="24"/>
        </w:rPr>
        <w:t>HttpServlet#</w:t>
      </w:r>
      <w:proofErr w:type="gramStart"/>
      <w:r w:rsidRPr="00E80AC0">
        <w:rPr>
          <w:rFonts w:ascii="Times New Roman" w:hAnsi="Times New Roman" w:cs="Times New Roman"/>
          <w:sz w:val="24"/>
          <w:szCs w:val="24"/>
        </w:rPr>
        <w:t>HttpServlet</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49BD38B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w:t>
      </w:r>
    </w:p>
    <w:p w14:paraId="7B35D3F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w:t>
      </w:r>
      <w:proofErr w:type="spellStart"/>
      <w:proofErr w:type="gramStart"/>
      <w:r w:rsidRPr="00E80AC0">
        <w:rPr>
          <w:rFonts w:ascii="Times New Roman" w:hAnsi="Times New Roman" w:cs="Times New Roman"/>
          <w:sz w:val="24"/>
          <w:szCs w:val="24"/>
        </w:rPr>
        <w:t>LoginCtrl</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5B11A4D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super(</w:t>
      </w:r>
      <w:proofErr w:type="gramEnd"/>
      <w:r w:rsidRPr="00E80AC0">
        <w:rPr>
          <w:rFonts w:ascii="Times New Roman" w:hAnsi="Times New Roman" w:cs="Times New Roman"/>
          <w:sz w:val="24"/>
          <w:szCs w:val="24"/>
        </w:rPr>
        <w:t>);</w:t>
      </w:r>
    </w:p>
    <w:p w14:paraId="4EEE8F1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constructor stub</w:t>
      </w:r>
    </w:p>
    <w:p w14:paraId="30F5742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5374BDA0" w14:textId="77777777" w:rsidR="005C27BB" w:rsidRPr="00E80AC0" w:rsidRDefault="005C27BB" w:rsidP="005C27BB">
      <w:pPr>
        <w:jc w:val="both"/>
        <w:rPr>
          <w:rFonts w:ascii="Times New Roman" w:hAnsi="Times New Roman" w:cs="Times New Roman"/>
          <w:sz w:val="24"/>
          <w:szCs w:val="24"/>
        </w:rPr>
      </w:pPr>
    </w:p>
    <w:p w14:paraId="409B805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28973B9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@see </w:t>
      </w:r>
      <w:proofErr w:type="spellStart"/>
      <w:r w:rsidRPr="00E80AC0">
        <w:rPr>
          <w:rFonts w:ascii="Times New Roman" w:hAnsi="Times New Roman" w:cs="Times New Roman"/>
          <w:sz w:val="24"/>
          <w:szCs w:val="24"/>
        </w:rPr>
        <w:t>HttpServlet#</w:t>
      </w:r>
      <w:proofErr w:type="gramStart"/>
      <w:r w:rsidRPr="00E80AC0">
        <w:rPr>
          <w:rFonts w:ascii="Times New Roman" w:hAnsi="Times New Roman" w:cs="Times New Roman"/>
          <w:sz w:val="24"/>
          <w:szCs w:val="24"/>
        </w:rPr>
        <w:t>doGet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p>
    <w:p w14:paraId="4CD5A2E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response)</w:t>
      </w:r>
    </w:p>
    <w:p w14:paraId="3AD6BD8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w:t>
      </w:r>
    </w:p>
    <w:p w14:paraId="5B3290F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protected void </w:t>
      </w:r>
      <w:proofErr w:type="spellStart"/>
      <w:proofErr w:type="gramStart"/>
      <w:r w:rsidRPr="00E80AC0">
        <w:rPr>
          <w:rFonts w:ascii="Times New Roman" w:hAnsi="Times New Roman" w:cs="Times New Roman"/>
          <w:sz w:val="24"/>
          <w:szCs w:val="24"/>
        </w:rPr>
        <w:t>doGet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r w:rsidRPr="00E80AC0">
        <w:rPr>
          <w:rFonts w:ascii="Times New Roman" w:hAnsi="Times New Roman" w:cs="Times New Roman"/>
          <w:sz w:val="24"/>
          <w:szCs w:val="24"/>
        </w:rPr>
        <w:t xml:space="preserve"> response)</w:t>
      </w:r>
    </w:p>
    <w:p w14:paraId="3DEFCC7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throws </w:t>
      </w:r>
      <w:proofErr w:type="spellStart"/>
      <w:r w:rsidRPr="00E80AC0">
        <w:rPr>
          <w:rFonts w:ascii="Times New Roman" w:hAnsi="Times New Roman" w:cs="Times New Roman"/>
          <w:sz w:val="24"/>
          <w:szCs w:val="24"/>
        </w:rPr>
        <w:t>ServletException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IOException</w:t>
      </w:r>
      <w:proofErr w:type="spellEnd"/>
      <w:r w:rsidRPr="00E80AC0">
        <w:rPr>
          <w:rFonts w:ascii="Times New Roman" w:hAnsi="Times New Roman" w:cs="Times New Roman"/>
          <w:sz w:val="24"/>
          <w:szCs w:val="24"/>
        </w:rPr>
        <w:t xml:space="preserve"> {</w:t>
      </w:r>
    </w:p>
    <w:p w14:paraId="3383B35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method stub</w:t>
      </w:r>
    </w:p>
    <w:p w14:paraId="5E830C35" w14:textId="77777777" w:rsidR="005C27BB" w:rsidRPr="00E80AC0" w:rsidRDefault="005C27BB" w:rsidP="005C27BB">
      <w:pPr>
        <w:jc w:val="both"/>
        <w:rPr>
          <w:rFonts w:ascii="Times New Roman" w:hAnsi="Times New Roman" w:cs="Times New Roman"/>
          <w:sz w:val="24"/>
          <w:szCs w:val="24"/>
        </w:rPr>
      </w:pPr>
    </w:p>
    <w:p w14:paraId="647828A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login.jsp</w:t>
      </w:r>
      <w:proofErr w:type="spellEnd"/>
      <w:r w:rsidRPr="00E80AC0">
        <w:rPr>
          <w:rFonts w:ascii="Times New Roman" w:hAnsi="Times New Roman" w:cs="Times New Roman"/>
          <w:sz w:val="24"/>
          <w:szCs w:val="24"/>
        </w:rPr>
        <w:t>").forward(request, response);</w:t>
      </w:r>
    </w:p>
    <w:p w14:paraId="70BCF2A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userhome.jsp</w:t>
      </w:r>
      <w:proofErr w:type="spellEnd"/>
      <w:r w:rsidRPr="00E80AC0">
        <w:rPr>
          <w:rFonts w:ascii="Times New Roman" w:hAnsi="Times New Roman" w:cs="Times New Roman"/>
          <w:sz w:val="24"/>
          <w:szCs w:val="24"/>
        </w:rPr>
        <w:t>").forward(request, response);</w:t>
      </w:r>
    </w:p>
    <w:p w14:paraId="1BB6A66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adminhome.jsp</w:t>
      </w:r>
      <w:proofErr w:type="spellEnd"/>
      <w:r w:rsidRPr="00E80AC0">
        <w:rPr>
          <w:rFonts w:ascii="Times New Roman" w:hAnsi="Times New Roman" w:cs="Times New Roman"/>
          <w:sz w:val="24"/>
          <w:szCs w:val="24"/>
        </w:rPr>
        <w:t>").forward(request, response);</w:t>
      </w:r>
    </w:p>
    <w:p w14:paraId="491B537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385E4BC8" w14:textId="77777777" w:rsidR="005C27BB" w:rsidRPr="00E80AC0" w:rsidRDefault="005C27BB" w:rsidP="005C27BB">
      <w:pPr>
        <w:jc w:val="both"/>
        <w:rPr>
          <w:rFonts w:ascii="Times New Roman" w:hAnsi="Times New Roman" w:cs="Times New Roman"/>
          <w:sz w:val="24"/>
          <w:szCs w:val="24"/>
        </w:rPr>
      </w:pPr>
    </w:p>
    <w:p w14:paraId="148E170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t>/**</w:t>
      </w:r>
    </w:p>
    <w:p w14:paraId="2A16BD3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@see </w:t>
      </w:r>
      <w:proofErr w:type="spellStart"/>
      <w:r w:rsidRPr="00E80AC0">
        <w:rPr>
          <w:rFonts w:ascii="Times New Roman" w:hAnsi="Times New Roman" w:cs="Times New Roman"/>
          <w:sz w:val="24"/>
          <w:szCs w:val="24"/>
        </w:rPr>
        <w:t>HttpServlet#</w:t>
      </w:r>
      <w:proofErr w:type="gramStart"/>
      <w:r w:rsidRPr="00E80AC0">
        <w:rPr>
          <w:rFonts w:ascii="Times New Roman" w:hAnsi="Times New Roman" w:cs="Times New Roman"/>
          <w:sz w:val="24"/>
          <w:szCs w:val="24"/>
        </w:rPr>
        <w:t>doPost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p>
    <w:p w14:paraId="4566A87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response)</w:t>
      </w:r>
    </w:p>
    <w:p w14:paraId="0E5AFA1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w:t>
      </w:r>
    </w:p>
    <w:p w14:paraId="5338F1B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protected void </w:t>
      </w:r>
      <w:proofErr w:type="spellStart"/>
      <w:proofErr w:type="gramStart"/>
      <w:r w:rsidRPr="00E80AC0">
        <w:rPr>
          <w:rFonts w:ascii="Times New Roman" w:hAnsi="Times New Roman" w:cs="Times New Roman"/>
          <w:sz w:val="24"/>
          <w:szCs w:val="24"/>
        </w:rPr>
        <w:t>doPost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r w:rsidRPr="00E80AC0">
        <w:rPr>
          <w:rFonts w:ascii="Times New Roman" w:hAnsi="Times New Roman" w:cs="Times New Roman"/>
          <w:sz w:val="24"/>
          <w:szCs w:val="24"/>
        </w:rPr>
        <w:t xml:space="preserve"> response)</w:t>
      </w:r>
    </w:p>
    <w:p w14:paraId="4A9CC2A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throws </w:t>
      </w:r>
      <w:proofErr w:type="spellStart"/>
      <w:r w:rsidRPr="00E80AC0">
        <w:rPr>
          <w:rFonts w:ascii="Times New Roman" w:hAnsi="Times New Roman" w:cs="Times New Roman"/>
          <w:sz w:val="24"/>
          <w:szCs w:val="24"/>
        </w:rPr>
        <w:t>ServletException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IOException</w:t>
      </w:r>
      <w:proofErr w:type="spellEnd"/>
      <w:r w:rsidRPr="00E80AC0">
        <w:rPr>
          <w:rFonts w:ascii="Times New Roman" w:hAnsi="Times New Roman" w:cs="Times New Roman"/>
          <w:sz w:val="24"/>
          <w:szCs w:val="24"/>
        </w:rPr>
        <w:t xml:space="preserve"> {</w:t>
      </w:r>
    </w:p>
    <w:p w14:paraId="7AE4791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method stub</w:t>
      </w:r>
    </w:p>
    <w:p w14:paraId="2A05CA23" w14:textId="77777777" w:rsidR="005C27BB" w:rsidRPr="00E80AC0" w:rsidRDefault="005C27BB" w:rsidP="005C27BB">
      <w:pPr>
        <w:jc w:val="both"/>
        <w:rPr>
          <w:rFonts w:ascii="Times New Roman" w:hAnsi="Times New Roman" w:cs="Times New Roman"/>
          <w:sz w:val="24"/>
          <w:szCs w:val="24"/>
        </w:rPr>
      </w:pPr>
    </w:p>
    <w:p w14:paraId="3B285A7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("inside post");</w:t>
      </w:r>
    </w:p>
    <w:p w14:paraId="1624229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username =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("username");</w:t>
      </w:r>
    </w:p>
    <w:p w14:paraId="0350932B" w14:textId="77777777" w:rsidR="005C27BB" w:rsidRPr="00E80AC0" w:rsidRDefault="005C27BB" w:rsidP="005C27BB">
      <w:pPr>
        <w:jc w:val="both"/>
        <w:rPr>
          <w:rFonts w:ascii="Times New Roman" w:hAnsi="Times New Roman" w:cs="Times New Roman"/>
          <w:sz w:val="24"/>
          <w:szCs w:val="24"/>
        </w:rPr>
      </w:pPr>
    </w:p>
    <w:p w14:paraId="452A799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pass =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("pass");</w:t>
      </w:r>
    </w:p>
    <w:p w14:paraId="09876CB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bean = new </w:t>
      </w:r>
      <w:proofErr w:type="spellStart"/>
      <w:proofErr w:type="gram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2B61ED8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bean.setUsername</w:t>
      </w:r>
      <w:proofErr w:type="spellEnd"/>
      <w:proofErr w:type="gramEnd"/>
      <w:r w:rsidRPr="00E80AC0">
        <w:rPr>
          <w:rFonts w:ascii="Times New Roman" w:hAnsi="Times New Roman" w:cs="Times New Roman"/>
          <w:sz w:val="24"/>
          <w:szCs w:val="24"/>
        </w:rPr>
        <w:t>(username);</w:t>
      </w:r>
    </w:p>
    <w:p w14:paraId="66E1964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bean.setPassword</w:t>
      </w:r>
      <w:proofErr w:type="spellEnd"/>
      <w:proofErr w:type="gramEnd"/>
      <w:r w:rsidRPr="00E80AC0">
        <w:rPr>
          <w:rFonts w:ascii="Times New Roman" w:hAnsi="Times New Roman" w:cs="Times New Roman"/>
          <w:sz w:val="24"/>
          <w:szCs w:val="24"/>
        </w:rPr>
        <w:t>(pass);</w:t>
      </w:r>
    </w:p>
    <w:p w14:paraId="774FEE6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 xml:space="preserve">("before creating object of </w:t>
      </w:r>
      <w:proofErr w:type="spellStart"/>
      <w:r w:rsidRPr="00E80AC0">
        <w:rPr>
          <w:rFonts w:ascii="Times New Roman" w:hAnsi="Times New Roman" w:cs="Times New Roman"/>
          <w:sz w:val="24"/>
          <w:szCs w:val="24"/>
        </w:rPr>
        <w:t>dao</w:t>
      </w:r>
      <w:proofErr w:type="spellEnd"/>
      <w:r w:rsidRPr="00E80AC0">
        <w:rPr>
          <w:rFonts w:ascii="Times New Roman" w:hAnsi="Times New Roman" w:cs="Times New Roman"/>
          <w:sz w:val="24"/>
          <w:szCs w:val="24"/>
        </w:rPr>
        <w:t>");</w:t>
      </w:r>
    </w:p>
    <w:p w14:paraId="5079A48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LoginDAO</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dao</w:t>
      </w:r>
      <w:proofErr w:type="spellEnd"/>
      <w:r w:rsidRPr="00E80AC0">
        <w:rPr>
          <w:rFonts w:ascii="Times New Roman" w:hAnsi="Times New Roman" w:cs="Times New Roman"/>
          <w:sz w:val="24"/>
          <w:szCs w:val="24"/>
        </w:rPr>
        <w:t xml:space="preserve"> = new </w:t>
      </w:r>
      <w:proofErr w:type="spellStart"/>
      <w:proofErr w:type="gramStart"/>
      <w:r w:rsidRPr="00E80AC0">
        <w:rPr>
          <w:rFonts w:ascii="Times New Roman" w:hAnsi="Times New Roman" w:cs="Times New Roman"/>
          <w:sz w:val="24"/>
          <w:szCs w:val="24"/>
        </w:rPr>
        <w:t>LoginDAO</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65A8E6F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try {</w:t>
      </w:r>
    </w:p>
    <w:p w14:paraId="1BB1867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result = </w:t>
      </w:r>
      <w:proofErr w:type="spellStart"/>
      <w:proofErr w:type="gramStart"/>
      <w:r w:rsidRPr="00E80AC0">
        <w:rPr>
          <w:rFonts w:ascii="Times New Roman" w:hAnsi="Times New Roman" w:cs="Times New Roman"/>
          <w:sz w:val="24"/>
          <w:szCs w:val="24"/>
        </w:rPr>
        <w:t>dao.authenticateUser</w:t>
      </w:r>
      <w:proofErr w:type="spellEnd"/>
      <w:proofErr w:type="gramEnd"/>
      <w:r w:rsidRPr="00E80AC0">
        <w:rPr>
          <w:rFonts w:ascii="Times New Roman" w:hAnsi="Times New Roman" w:cs="Times New Roman"/>
          <w:sz w:val="24"/>
          <w:szCs w:val="24"/>
        </w:rPr>
        <w:t>(bean);</w:t>
      </w:r>
    </w:p>
    <w:p w14:paraId="0480834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("result " + result);</w:t>
      </w:r>
    </w:p>
    <w:p w14:paraId="51394B4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proofErr w:type="gramStart"/>
      <w:r w:rsidRPr="00E80AC0">
        <w:rPr>
          <w:rFonts w:ascii="Times New Roman" w:hAnsi="Times New Roman" w:cs="Times New Roman"/>
          <w:sz w:val="24"/>
          <w:szCs w:val="24"/>
        </w:rPr>
        <w:t>result.equals</w:t>
      </w:r>
      <w:proofErr w:type="spellEnd"/>
      <w:proofErr w:type="gramEnd"/>
      <w:r w:rsidRPr="00E80AC0">
        <w:rPr>
          <w:rFonts w:ascii="Times New Roman" w:hAnsi="Times New Roman" w:cs="Times New Roman"/>
          <w:sz w:val="24"/>
          <w:szCs w:val="24"/>
        </w:rPr>
        <w:t>("ADMIN_ROLE")) {</w:t>
      </w:r>
    </w:p>
    <w:p w14:paraId="1E08DE3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("inside admin");</w:t>
      </w:r>
    </w:p>
    <w:p w14:paraId="5542E45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request.getSession</w:t>
      </w:r>
      <w:proofErr w:type="spellEnd"/>
      <w:proofErr w:type="gramEnd"/>
      <w:r w:rsidRPr="00E80AC0">
        <w:rPr>
          <w:rFonts w:ascii="Times New Roman" w:hAnsi="Times New Roman" w:cs="Times New Roman"/>
          <w:sz w:val="24"/>
          <w:szCs w:val="24"/>
        </w:rPr>
        <w:t>();</w:t>
      </w:r>
    </w:p>
    <w:p w14:paraId="023F969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httpSession.setAttribute</w:t>
      </w:r>
      <w:proofErr w:type="spellEnd"/>
      <w:r w:rsidRPr="00E80AC0">
        <w:rPr>
          <w:rFonts w:ascii="Times New Roman" w:hAnsi="Times New Roman" w:cs="Times New Roman"/>
          <w:sz w:val="24"/>
          <w:szCs w:val="24"/>
        </w:rPr>
        <w:t>("admin", username);</w:t>
      </w:r>
    </w:p>
    <w:p w14:paraId="5C80A0F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request.setAttribute</w:t>
      </w:r>
      <w:proofErr w:type="spellEnd"/>
      <w:proofErr w:type="gramEnd"/>
      <w:r w:rsidRPr="00E80AC0">
        <w:rPr>
          <w:rFonts w:ascii="Times New Roman" w:hAnsi="Times New Roman" w:cs="Times New Roman"/>
          <w:sz w:val="24"/>
          <w:szCs w:val="24"/>
        </w:rPr>
        <w:t>("username", username);</w:t>
      </w:r>
    </w:p>
    <w:p w14:paraId="4DAB8DC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(username);</w:t>
      </w:r>
    </w:p>
    <w:p w14:paraId="496AF3A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response.sendRedirect</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adminhome.jsp</w:t>
      </w:r>
      <w:proofErr w:type="spellEnd"/>
      <w:r w:rsidRPr="00E80AC0">
        <w:rPr>
          <w:rFonts w:ascii="Times New Roman" w:hAnsi="Times New Roman" w:cs="Times New Roman"/>
          <w:sz w:val="24"/>
          <w:szCs w:val="24"/>
        </w:rPr>
        <w:t>");</w:t>
      </w:r>
    </w:p>
    <w:p w14:paraId="2712C1F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15A6CD5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proofErr w:type="gramStart"/>
      <w:r w:rsidRPr="00E80AC0">
        <w:rPr>
          <w:rFonts w:ascii="Times New Roman" w:hAnsi="Times New Roman" w:cs="Times New Roman"/>
          <w:sz w:val="24"/>
          <w:szCs w:val="24"/>
        </w:rPr>
        <w:t>result.equals</w:t>
      </w:r>
      <w:proofErr w:type="spellEnd"/>
      <w:proofErr w:type="gramEnd"/>
      <w:r w:rsidRPr="00E80AC0">
        <w:rPr>
          <w:rFonts w:ascii="Times New Roman" w:hAnsi="Times New Roman" w:cs="Times New Roman"/>
          <w:sz w:val="24"/>
          <w:szCs w:val="24"/>
        </w:rPr>
        <w:t>("USER_ROLE")) {</w:t>
      </w:r>
    </w:p>
    <w:p w14:paraId="3B210C9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 xml:space="preserve">("inside </w:t>
      </w:r>
      <w:proofErr w:type="spellStart"/>
      <w:r w:rsidRPr="00E80AC0">
        <w:rPr>
          <w:rFonts w:ascii="Times New Roman" w:hAnsi="Times New Roman" w:cs="Times New Roman"/>
          <w:sz w:val="24"/>
          <w:szCs w:val="24"/>
        </w:rPr>
        <w:t>auser</w:t>
      </w:r>
      <w:proofErr w:type="spellEnd"/>
      <w:r w:rsidRPr="00E80AC0">
        <w:rPr>
          <w:rFonts w:ascii="Times New Roman" w:hAnsi="Times New Roman" w:cs="Times New Roman"/>
          <w:sz w:val="24"/>
          <w:szCs w:val="24"/>
        </w:rPr>
        <w:t>");</w:t>
      </w:r>
    </w:p>
    <w:p w14:paraId="7DED430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request.getSession</w:t>
      </w:r>
      <w:proofErr w:type="spellEnd"/>
      <w:proofErr w:type="gramEnd"/>
      <w:r w:rsidRPr="00E80AC0">
        <w:rPr>
          <w:rFonts w:ascii="Times New Roman" w:hAnsi="Times New Roman" w:cs="Times New Roman"/>
          <w:sz w:val="24"/>
          <w:szCs w:val="24"/>
        </w:rPr>
        <w:t>();</w:t>
      </w:r>
    </w:p>
    <w:p w14:paraId="1231C15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httpSession.setAttribute</w:t>
      </w:r>
      <w:proofErr w:type="spellEnd"/>
      <w:r w:rsidRPr="00E80AC0">
        <w:rPr>
          <w:rFonts w:ascii="Times New Roman" w:hAnsi="Times New Roman" w:cs="Times New Roman"/>
          <w:sz w:val="24"/>
          <w:szCs w:val="24"/>
        </w:rPr>
        <w:t>("user", username);</w:t>
      </w:r>
    </w:p>
    <w:p w14:paraId="19D2A68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request.setAttribute</w:t>
      </w:r>
      <w:proofErr w:type="spellEnd"/>
      <w:proofErr w:type="gramEnd"/>
      <w:r w:rsidRPr="00E80AC0">
        <w:rPr>
          <w:rFonts w:ascii="Times New Roman" w:hAnsi="Times New Roman" w:cs="Times New Roman"/>
          <w:sz w:val="24"/>
          <w:szCs w:val="24"/>
        </w:rPr>
        <w:t>("username", username);</w:t>
      </w:r>
    </w:p>
    <w:p w14:paraId="414B824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(username);</w:t>
      </w:r>
    </w:p>
    <w:p w14:paraId="08D1B39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response.sendRedirect</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userhome.jsp</w:t>
      </w:r>
      <w:proofErr w:type="spellEnd"/>
      <w:r w:rsidRPr="00E80AC0">
        <w:rPr>
          <w:rFonts w:ascii="Times New Roman" w:hAnsi="Times New Roman" w:cs="Times New Roman"/>
          <w:sz w:val="24"/>
          <w:szCs w:val="24"/>
        </w:rPr>
        <w:t>");</w:t>
      </w:r>
    </w:p>
    <w:p w14:paraId="6FE35A8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0013FEF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proofErr w:type="gramStart"/>
      <w:r w:rsidRPr="00E80AC0">
        <w:rPr>
          <w:rFonts w:ascii="Times New Roman" w:hAnsi="Times New Roman" w:cs="Times New Roman"/>
          <w:sz w:val="24"/>
          <w:szCs w:val="24"/>
        </w:rPr>
        <w:t>result.equals</w:t>
      </w:r>
      <w:proofErr w:type="spellEnd"/>
      <w:proofErr w:type="gramEnd"/>
      <w:r w:rsidRPr="00E80AC0">
        <w:rPr>
          <w:rFonts w:ascii="Times New Roman" w:hAnsi="Times New Roman" w:cs="Times New Roman"/>
          <w:sz w:val="24"/>
          <w:szCs w:val="24"/>
        </w:rPr>
        <w:t>("INVALID")) {</w:t>
      </w:r>
    </w:p>
    <w:p w14:paraId="1A2976E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("invalid");</w:t>
      </w:r>
    </w:p>
    <w:p w14:paraId="43C2D9E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String msg = "Please enter valid Username or password";</w:t>
      </w:r>
    </w:p>
    <w:p w14:paraId="252E489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request.setAttribute</w:t>
      </w:r>
      <w:proofErr w:type="spellEnd"/>
      <w:proofErr w:type="gramEnd"/>
      <w:r w:rsidRPr="00E80AC0">
        <w:rPr>
          <w:rFonts w:ascii="Times New Roman" w:hAnsi="Times New Roman" w:cs="Times New Roman"/>
          <w:sz w:val="24"/>
          <w:szCs w:val="24"/>
        </w:rPr>
        <w:t>("msg", msg);</w:t>
      </w:r>
    </w:p>
    <w:p w14:paraId="7BA33F5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login.jsp</w:t>
      </w:r>
      <w:proofErr w:type="spellEnd"/>
      <w:r w:rsidRPr="00E80AC0">
        <w:rPr>
          <w:rFonts w:ascii="Times New Roman" w:hAnsi="Times New Roman" w:cs="Times New Roman"/>
          <w:sz w:val="24"/>
          <w:szCs w:val="24"/>
        </w:rPr>
        <w:t>").forward(request, response);</w:t>
      </w:r>
    </w:p>
    <w:p w14:paraId="40C1C3D3" w14:textId="77777777" w:rsidR="005C27BB" w:rsidRPr="00E80AC0" w:rsidRDefault="005C27BB" w:rsidP="005C27BB">
      <w:pPr>
        <w:jc w:val="both"/>
        <w:rPr>
          <w:rFonts w:ascii="Times New Roman" w:hAnsi="Times New Roman" w:cs="Times New Roman"/>
          <w:sz w:val="24"/>
          <w:szCs w:val="24"/>
        </w:rPr>
      </w:pPr>
    </w:p>
    <w:p w14:paraId="6482399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72E90C3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catch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e) {</w:t>
      </w:r>
    </w:p>
    <w:p w14:paraId="718634B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catch block</w:t>
      </w:r>
    </w:p>
    <w:p w14:paraId="44A1BDE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e.printStackTrace</w:t>
      </w:r>
      <w:proofErr w:type="spellEnd"/>
      <w:proofErr w:type="gramEnd"/>
      <w:r w:rsidRPr="00E80AC0">
        <w:rPr>
          <w:rFonts w:ascii="Times New Roman" w:hAnsi="Times New Roman" w:cs="Times New Roman"/>
          <w:sz w:val="24"/>
          <w:szCs w:val="24"/>
        </w:rPr>
        <w:t>();</w:t>
      </w:r>
    </w:p>
    <w:p w14:paraId="0C001EC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7BA90DB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proofErr w:type="spellStart"/>
      <w:proofErr w:type="gramStart"/>
      <w:r w:rsidRPr="00E80AC0">
        <w:rPr>
          <w:rFonts w:ascii="Times New Roman" w:hAnsi="Times New Roman" w:cs="Times New Roman"/>
          <w:sz w:val="24"/>
          <w:szCs w:val="24"/>
        </w:rPr>
        <w:t>doGet</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request, response);</w:t>
      </w:r>
    </w:p>
    <w:p w14:paraId="1F80B88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28347ED8" w14:textId="77777777" w:rsidR="005C27BB" w:rsidRPr="00E80AC0" w:rsidRDefault="005C27BB" w:rsidP="005C27BB">
      <w:pPr>
        <w:jc w:val="both"/>
        <w:rPr>
          <w:rFonts w:ascii="Times New Roman" w:hAnsi="Times New Roman" w:cs="Times New Roman"/>
          <w:sz w:val="24"/>
          <w:szCs w:val="24"/>
        </w:rPr>
      </w:pPr>
    </w:p>
    <w:p w14:paraId="00F2EFD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w:t>
      </w:r>
    </w:p>
    <w:p w14:paraId="02E82756" w14:textId="77777777" w:rsidR="005C27BB" w:rsidRPr="00E80AC0" w:rsidRDefault="005C27BB" w:rsidP="005C27BB">
      <w:pPr>
        <w:jc w:val="both"/>
        <w:rPr>
          <w:rFonts w:ascii="Times New Roman" w:hAnsi="Times New Roman" w:cs="Times New Roman"/>
          <w:b/>
          <w:sz w:val="24"/>
          <w:szCs w:val="24"/>
        </w:rPr>
      </w:pPr>
      <w:proofErr w:type="spellStart"/>
      <w:r w:rsidRPr="00E80AC0">
        <w:rPr>
          <w:rFonts w:ascii="Times New Roman" w:hAnsi="Times New Roman" w:cs="Times New Roman"/>
          <w:b/>
          <w:sz w:val="24"/>
          <w:szCs w:val="24"/>
        </w:rPr>
        <w:t>RegCTRL</w:t>
      </w:r>
      <w:proofErr w:type="spellEnd"/>
    </w:p>
    <w:p w14:paraId="1F39B70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package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.Ctrl</w:t>
      </w:r>
      <w:proofErr w:type="spellEnd"/>
      <w:r w:rsidRPr="00E80AC0">
        <w:rPr>
          <w:rFonts w:ascii="Times New Roman" w:hAnsi="Times New Roman" w:cs="Times New Roman"/>
          <w:sz w:val="24"/>
          <w:szCs w:val="24"/>
        </w:rPr>
        <w:t>;</w:t>
      </w:r>
    </w:p>
    <w:p w14:paraId="042E7F83" w14:textId="77777777" w:rsidR="005C27BB" w:rsidRPr="00E80AC0" w:rsidRDefault="005C27BB" w:rsidP="005C27BB">
      <w:pPr>
        <w:jc w:val="both"/>
        <w:rPr>
          <w:rFonts w:ascii="Times New Roman" w:hAnsi="Times New Roman" w:cs="Times New Roman"/>
          <w:sz w:val="24"/>
          <w:szCs w:val="24"/>
        </w:rPr>
      </w:pPr>
    </w:p>
    <w:p w14:paraId="06DE7D2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java.io.IOException</w:t>
      </w:r>
      <w:proofErr w:type="spellEnd"/>
      <w:proofErr w:type="gramEnd"/>
      <w:r w:rsidRPr="00E80AC0">
        <w:rPr>
          <w:rFonts w:ascii="Times New Roman" w:hAnsi="Times New Roman" w:cs="Times New Roman"/>
          <w:sz w:val="24"/>
          <w:szCs w:val="24"/>
        </w:rPr>
        <w:t>;</w:t>
      </w:r>
    </w:p>
    <w:p w14:paraId="2072FD1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java.sql.SQLException</w:t>
      </w:r>
      <w:proofErr w:type="spellEnd"/>
      <w:proofErr w:type="gramEnd"/>
      <w:r w:rsidRPr="00E80AC0">
        <w:rPr>
          <w:rFonts w:ascii="Times New Roman" w:hAnsi="Times New Roman" w:cs="Times New Roman"/>
          <w:sz w:val="24"/>
          <w:szCs w:val="24"/>
        </w:rPr>
        <w:t>;</w:t>
      </w:r>
    </w:p>
    <w:p w14:paraId="76654AD7" w14:textId="77777777" w:rsidR="005C27BB" w:rsidRPr="00E80AC0" w:rsidRDefault="005C27BB" w:rsidP="005C27BB">
      <w:pPr>
        <w:jc w:val="both"/>
        <w:rPr>
          <w:rFonts w:ascii="Times New Roman" w:hAnsi="Times New Roman" w:cs="Times New Roman"/>
          <w:sz w:val="24"/>
          <w:szCs w:val="24"/>
        </w:rPr>
      </w:pPr>
    </w:p>
    <w:p w14:paraId="26F5019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.ServletException</w:t>
      </w:r>
      <w:proofErr w:type="spellEnd"/>
      <w:r w:rsidRPr="00E80AC0">
        <w:rPr>
          <w:rFonts w:ascii="Times New Roman" w:hAnsi="Times New Roman" w:cs="Times New Roman"/>
          <w:sz w:val="24"/>
          <w:szCs w:val="24"/>
        </w:rPr>
        <w:t>;</w:t>
      </w:r>
    </w:p>
    <w:p w14:paraId="204BF50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.annotation.WebServlet</w:t>
      </w:r>
      <w:proofErr w:type="spellEnd"/>
      <w:r w:rsidRPr="00E80AC0">
        <w:rPr>
          <w:rFonts w:ascii="Times New Roman" w:hAnsi="Times New Roman" w:cs="Times New Roman"/>
          <w:sz w:val="24"/>
          <w:szCs w:val="24"/>
        </w:rPr>
        <w:t>;</w:t>
      </w:r>
    </w:p>
    <w:p w14:paraId="1D03ACD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.http.HttpServlet</w:t>
      </w:r>
      <w:proofErr w:type="spellEnd"/>
      <w:r w:rsidRPr="00E80AC0">
        <w:rPr>
          <w:rFonts w:ascii="Times New Roman" w:hAnsi="Times New Roman" w:cs="Times New Roman"/>
          <w:sz w:val="24"/>
          <w:szCs w:val="24"/>
        </w:rPr>
        <w:t>;</w:t>
      </w:r>
    </w:p>
    <w:p w14:paraId="310B714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.http.HttpServletRequest</w:t>
      </w:r>
      <w:proofErr w:type="spellEnd"/>
      <w:r w:rsidRPr="00E80AC0">
        <w:rPr>
          <w:rFonts w:ascii="Times New Roman" w:hAnsi="Times New Roman" w:cs="Times New Roman"/>
          <w:sz w:val="24"/>
          <w:szCs w:val="24"/>
        </w:rPr>
        <w:t>;</w:t>
      </w:r>
    </w:p>
    <w:p w14:paraId="1F05863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.http.HttpServletResponse</w:t>
      </w:r>
      <w:proofErr w:type="spellEnd"/>
      <w:r w:rsidRPr="00E80AC0">
        <w:rPr>
          <w:rFonts w:ascii="Times New Roman" w:hAnsi="Times New Roman" w:cs="Times New Roman"/>
          <w:sz w:val="24"/>
          <w:szCs w:val="24"/>
        </w:rPr>
        <w:t>;</w:t>
      </w:r>
    </w:p>
    <w:p w14:paraId="31FAA22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javax.servlet</w:t>
      </w:r>
      <w:proofErr w:type="gramEnd"/>
      <w:r w:rsidRPr="00E80AC0">
        <w:rPr>
          <w:rFonts w:ascii="Times New Roman" w:hAnsi="Times New Roman" w:cs="Times New Roman"/>
          <w:sz w:val="24"/>
          <w:szCs w:val="24"/>
        </w:rPr>
        <w:t>.http.HttpSession</w:t>
      </w:r>
      <w:proofErr w:type="spellEnd"/>
      <w:r w:rsidRPr="00E80AC0">
        <w:rPr>
          <w:rFonts w:ascii="Times New Roman" w:hAnsi="Times New Roman" w:cs="Times New Roman"/>
          <w:sz w:val="24"/>
          <w:szCs w:val="24"/>
        </w:rPr>
        <w:t>;</w:t>
      </w:r>
    </w:p>
    <w:p w14:paraId="772B9884" w14:textId="77777777" w:rsidR="005C27BB" w:rsidRPr="00E80AC0" w:rsidRDefault="005C27BB" w:rsidP="005C27BB">
      <w:pPr>
        <w:jc w:val="both"/>
        <w:rPr>
          <w:rFonts w:ascii="Times New Roman" w:hAnsi="Times New Roman" w:cs="Times New Roman"/>
          <w:sz w:val="24"/>
          <w:szCs w:val="24"/>
        </w:rPr>
      </w:pPr>
    </w:p>
    <w:p w14:paraId="5E8704C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.Model.RegDAO</w:t>
      </w:r>
      <w:proofErr w:type="spellEnd"/>
      <w:r w:rsidRPr="00E80AC0">
        <w:rPr>
          <w:rFonts w:ascii="Times New Roman" w:hAnsi="Times New Roman" w:cs="Times New Roman"/>
          <w:sz w:val="24"/>
          <w:szCs w:val="24"/>
        </w:rPr>
        <w:t>;</w:t>
      </w:r>
    </w:p>
    <w:p w14:paraId="7CD0084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import </w:t>
      </w:r>
      <w:proofErr w:type="spellStart"/>
      <w:proofErr w:type="gramStart"/>
      <w:r w:rsidRPr="00E80AC0">
        <w:rPr>
          <w:rFonts w:ascii="Times New Roman" w:hAnsi="Times New Roman" w:cs="Times New Roman"/>
          <w:sz w:val="24"/>
          <w:szCs w:val="24"/>
        </w:rPr>
        <w:t>com.ebilling</w:t>
      </w:r>
      <w:proofErr w:type="gramEnd"/>
      <w:r w:rsidRPr="00E80AC0">
        <w:rPr>
          <w:rFonts w:ascii="Times New Roman" w:hAnsi="Times New Roman" w:cs="Times New Roman"/>
          <w:sz w:val="24"/>
          <w:szCs w:val="24"/>
        </w:rPr>
        <w:t>.bean.UserBean</w:t>
      </w:r>
      <w:proofErr w:type="spellEnd"/>
      <w:r w:rsidRPr="00E80AC0">
        <w:rPr>
          <w:rFonts w:ascii="Times New Roman" w:hAnsi="Times New Roman" w:cs="Times New Roman"/>
          <w:sz w:val="24"/>
          <w:szCs w:val="24"/>
        </w:rPr>
        <w:t>;</w:t>
      </w:r>
    </w:p>
    <w:p w14:paraId="53D9B95F" w14:textId="77777777" w:rsidR="005C27BB" w:rsidRPr="00E80AC0" w:rsidRDefault="005C27BB" w:rsidP="005C27BB">
      <w:pPr>
        <w:jc w:val="both"/>
        <w:rPr>
          <w:rFonts w:ascii="Times New Roman" w:hAnsi="Times New Roman" w:cs="Times New Roman"/>
          <w:sz w:val="24"/>
          <w:szCs w:val="24"/>
        </w:rPr>
      </w:pPr>
    </w:p>
    <w:p w14:paraId="62A952D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w:t>
      </w:r>
    </w:p>
    <w:p w14:paraId="14DC007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 * Servlet implementation class </w:t>
      </w:r>
      <w:proofErr w:type="spellStart"/>
      <w:r w:rsidRPr="00E80AC0">
        <w:rPr>
          <w:rFonts w:ascii="Times New Roman" w:hAnsi="Times New Roman" w:cs="Times New Roman"/>
          <w:sz w:val="24"/>
          <w:szCs w:val="24"/>
        </w:rPr>
        <w:t>RegCtrl</w:t>
      </w:r>
      <w:proofErr w:type="spellEnd"/>
    </w:p>
    <w:p w14:paraId="5709859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 */</w:t>
      </w:r>
    </w:p>
    <w:p w14:paraId="235758A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@WebServlet("/RegCtrl")</w:t>
      </w:r>
    </w:p>
    <w:p w14:paraId="68F02A1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 xml:space="preserve">public class </w:t>
      </w:r>
      <w:proofErr w:type="spellStart"/>
      <w:r w:rsidRPr="00E80AC0">
        <w:rPr>
          <w:rFonts w:ascii="Times New Roman" w:hAnsi="Times New Roman" w:cs="Times New Roman"/>
          <w:sz w:val="24"/>
          <w:szCs w:val="24"/>
        </w:rPr>
        <w:t>RegCtrl</w:t>
      </w:r>
      <w:proofErr w:type="spellEnd"/>
      <w:r w:rsidRPr="00E80AC0">
        <w:rPr>
          <w:rFonts w:ascii="Times New Roman" w:hAnsi="Times New Roman" w:cs="Times New Roman"/>
          <w:sz w:val="24"/>
          <w:szCs w:val="24"/>
        </w:rPr>
        <w:t xml:space="preserve"> extends </w:t>
      </w:r>
      <w:proofErr w:type="spellStart"/>
      <w:r w:rsidRPr="00E80AC0">
        <w:rPr>
          <w:rFonts w:ascii="Times New Roman" w:hAnsi="Times New Roman" w:cs="Times New Roman"/>
          <w:sz w:val="24"/>
          <w:szCs w:val="24"/>
        </w:rPr>
        <w:t>HttpServlet</w:t>
      </w:r>
      <w:proofErr w:type="spellEnd"/>
      <w:r w:rsidRPr="00E80AC0">
        <w:rPr>
          <w:rFonts w:ascii="Times New Roman" w:hAnsi="Times New Roman" w:cs="Times New Roman"/>
          <w:sz w:val="24"/>
          <w:szCs w:val="24"/>
        </w:rPr>
        <w:t xml:space="preserve"> {</w:t>
      </w:r>
    </w:p>
    <w:p w14:paraId="608AF1F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private static final long </w:t>
      </w:r>
      <w:proofErr w:type="spellStart"/>
      <w:r w:rsidRPr="00E80AC0">
        <w:rPr>
          <w:rFonts w:ascii="Times New Roman" w:hAnsi="Times New Roman" w:cs="Times New Roman"/>
          <w:sz w:val="24"/>
          <w:szCs w:val="24"/>
        </w:rPr>
        <w:t>serialVersionUID</w:t>
      </w:r>
      <w:proofErr w:type="spellEnd"/>
      <w:r w:rsidRPr="00E80AC0">
        <w:rPr>
          <w:rFonts w:ascii="Times New Roman" w:hAnsi="Times New Roman" w:cs="Times New Roman"/>
          <w:sz w:val="24"/>
          <w:szCs w:val="24"/>
        </w:rPr>
        <w:t xml:space="preserve"> = 1L;</w:t>
      </w:r>
    </w:p>
    <w:p w14:paraId="4D71937B" w14:textId="77777777" w:rsidR="005C27BB" w:rsidRPr="00E80AC0" w:rsidRDefault="005C27BB" w:rsidP="005C27BB">
      <w:pPr>
        <w:jc w:val="both"/>
        <w:rPr>
          <w:rFonts w:ascii="Times New Roman" w:hAnsi="Times New Roman" w:cs="Times New Roman"/>
          <w:sz w:val="24"/>
          <w:szCs w:val="24"/>
        </w:rPr>
      </w:pPr>
    </w:p>
    <w:p w14:paraId="1933AE1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t>/**</w:t>
      </w:r>
    </w:p>
    <w:p w14:paraId="6EAADBC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@see </w:t>
      </w:r>
      <w:proofErr w:type="spellStart"/>
      <w:r w:rsidRPr="00E80AC0">
        <w:rPr>
          <w:rFonts w:ascii="Times New Roman" w:hAnsi="Times New Roman" w:cs="Times New Roman"/>
          <w:sz w:val="24"/>
          <w:szCs w:val="24"/>
        </w:rPr>
        <w:t>HttpServlet#</w:t>
      </w:r>
      <w:proofErr w:type="gramStart"/>
      <w:r w:rsidRPr="00E80AC0">
        <w:rPr>
          <w:rFonts w:ascii="Times New Roman" w:hAnsi="Times New Roman" w:cs="Times New Roman"/>
          <w:sz w:val="24"/>
          <w:szCs w:val="24"/>
        </w:rPr>
        <w:t>HttpServlet</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2BBF6F2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w:t>
      </w:r>
    </w:p>
    <w:p w14:paraId="6A18658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public </w:t>
      </w:r>
      <w:proofErr w:type="spellStart"/>
      <w:proofErr w:type="gramStart"/>
      <w:r w:rsidRPr="00E80AC0">
        <w:rPr>
          <w:rFonts w:ascii="Times New Roman" w:hAnsi="Times New Roman" w:cs="Times New Roman"/>
          <w:sz w:val="24"/>
          <w:szCs w:val="24"/>
        </w:rPr>
        <w:t>RegCtrl</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 {</w:t>
      </w:r>
    </w:p>
    <w:p w14:paraId="44FB48D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super(</w:t>
      </w:r>
      <w:proofErr w:type="gramEnd"/>
      <w:r w:rsidRPr="00E80AC0">
        <w:rPr>
          <w:rFonts w:ascii="Times New Roman" w:hAnsi="Times New Roman" w:cs="Times New Roman"/>
          <w:sz w:val="24"/>
          <w:szCs w:val="24"/>
        </w:rPr>
        <w:t>);</w:t>
      </w:r>
    </w:p>
    <w:p w14:paraId="7725B89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constructor stub</w:t>
      </w:r>
    </w:p>
    <w:p w14:paraId="7D2869C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126FC69A" w14:textId="77777777" w:rsidR="005C27BB" w:rsidRPr="00E80AC0" w:rsidRDefault="005C27BB" w:rsidP="005C27BB">
      <w:pPr>
        <w:jc w:val="both"/>
        <w:rPr>
          <w:rFonts w:ascii="Times New Roman" w:hAnsi="Times New Roman" w:cs="Times New Roman"/>
          <w:sz w:val="24"/>
          <w:szCs w:val="24"/>
        </w:rPr>
      </w:pPr>
    </w:p>
    <w:p w14:paraId="6522AF6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7EB0CC4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@see </w:t>
      </w:r>
      <w:proofErr w:type="spellStart"/>
      <w:r w:rsidRPr="00E80AC0">
        <w:rPr>
          <w:rFonts w:ascii="Times New Roman" w:hAnsi="Times New Roman" w:cs="Times New Roman"/>
          <w:sz w:val="24"/>
          <w:szCs w:val="24"/>
        </w:rPr>
        <w:t>HttpServlet#</w:t>
      </w:r>
      <w:proofErr w:type="gramStart"/>
      <w:r w:rsidRPr="00E80AC0">
        <w:rPr>
          <w:rFonts w:ascii="Times New Roman" w:hAnsi="Times New Roman" w:cs="Times New Roman"/>
          <w:sz w:val="24"/>
          <w:szCs w:val="24"/>
        </w:rPr>
        <w:t>doGet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p>
    <w:p w14:paraId="5F98A36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response)</w:t>
      </w:r>
    </w:p>
    <w:p w14:paraId="7DC2168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w:t>
      </w:r>
    </w:p>
    <w:p w14:paraId="19E8723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protected void </w:t>
      </w:r>
      <w:proofErr w:type="spellStart"/>
      <w:proofErr w:type="gramStart"/>
      <w:r w:rsidRPr="00E80AC0">
        <w:rPr>
          <w:rFonts w:ascii="Times New Roman" w:hAnsi="Times New Roman" w:cs="Times New Roman"/>
          <w:sz w:val="24"/>
          <w:szCs w:val="24"/>
        </w:rPr>
        <w:t>doGet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r w:rsidRPr="00E80AC0">
        <w:rPr>
          <w:rFonts w:ascii="Times New Roman" w:hAnsi="Times New Roman" w:cs="Times New Roman"/>
          <w:sz w:val="24"/>
          <w:szCs w:val="24"/>
        </w:rPr>
        <w:t xml:space="preserve"> response)</w:t>
      </w:r>
    </w:p>
    <w:p w14:paraId="0572BB5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throws </w:t>
      </w:r>
      <w:proofErr w:type="spellStart"/>
      <w:r w:rsidRPr="00E80AC0">
        <w:rPr>
          <w:rFonts w:ascii="Times New Roman" w:hAnsi="Times New Roman" w:cs="Times New Roman"/>
          <w:sz w:val="24"/>
          <w:szCs w:val="24"/>
        </w:rPr>
        <w:t>ServletException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IOException</w:t>
      </w:r>
      <w:proofErr w:type="spellEnd"/>
      <w:r w:rsidRPr="00E80AC0">
        <w:rPr>
          <w:rFonts w:ascii="Times New Roman" w:hAnsi="Times New Roman" w:cs="Times New Roman"/>
          <w:sz w:val="24"/>
          <w:szCs w:val="24"/>
        </w:rPr>
        <w:t xml:space="preserve"> {</w:t>
      </w:r>
    </w:p>
    <w:p w14:paraId="1D8AC3A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method stub</w:t>
      </w:r>
    </w:p>
    <w:p w14:paraId="6F8030C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proofErr w:type="spellStart"/>
      <w:proofErr w:type="gramStart"/>
      <w:r w:rsidRPr="00E80AC0">
        <w:rPr>
          <w:rFonts w:ascii="Times New Roman" w:hAnsi="Times New Roman" w:cs="Times New Roman"/>
          <w:sz w:val="24"/>
          <w:szCs w:val="24"/>
        </w:rPr>
        <w:t>response.getWriter</w:t>
      </w:r>
      <w:proofErr w:type="spellEnd"/>
      <w:proofErr w:type="gramEnd"/>
      <w:r w:rsidRPr="00E80AC0">
        <w:rPr>
          <w:rFonts w:ascii="Times New Roman" w:hAnsi="Times New Roman" w:cs="Times New Roman"/>
          <w:sz w:val="24"/>
          <w:szCs w:val="24"/>
        </w:rPr>
        <w:t>().append("Served at:</w:t>
      </w:r>
    </w:p>
    <w:p w14:paraId="23DC706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w:t>
      </w:r>
      <w:proofErr w:type="gramStart"/>
      <w:r w:rsidRPr="00E80AC0">
        <w:rPr>
          <w:rFonts w:ascii="Times New Roman" w:hAnsi="Times New Roman" w:cs="Times New Roman"/>
          <w:sz w:val="24"/>
          <w:szCs w:val="24"/>
        </w:rPr>
        <w:t>).append</w:t>
      </w:r>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request.getContextPath</w:t>
      </w:r>
      <w:proofErr w:type="spellEnd"/>
      <w:r w:rsidRPr="00E80AC0">
        <w:rPr>
          <w:rFonts w:ascii="Times New Roman" w:hAnsi="Times New Roman" w:cs="Times New Roman"/>
          <w:sz w:val="24"/>
          <w:szCs w:val="24"/>
        </w:rPr>
        <w:t>());</w:t>
      </w:r>
    </w:p>
    <w:p w14:paraId="5AD1E488" w14:textId="77777777" w:rsidR="005C27BB" w:rsidRPr="00E80AC0" w:rsidRDefault="005C27BB" w:rsidP="005C27BB">
      <w:pPr>
        <w:jc w:val="both"/>
        <w:rPr>
          <w:rFonts w:ascii="Times New Roman" w:hAnsi="Times New Roman" w:cs="Times New Roman"/>
          <w:sz w:val="24"/>
          <w:szCs w:val="24"/>
        </w:rPr>
      </w:pPr>
    </w:p>
    <w:p w14:paraId="4139149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adduser.jsp</w:t>
      </w:r>
      <w:proofErr w:type="spellEnd"/>
      <w:r w:rsidRPr="00E80AC0">
        <w:rPr>
          <w:rFonts w:ascii="Times New Roman" w:hAnsi="Times New Roman" w:cs="Times New Roman"/>
          <w:sz w:val="24"/>
          <w:szCs w:val="24"/>
        </w:rPr>
        <w:t>").forward(request, response);</w:t>
      </w:r>
    </w:p>
    <w:p w14:paraId="45D6CC6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viewusers.jsp</w:t>
      </w:r>
      <w:proofErr w:type="spellEnd"/>
      <w:r w:rsidRPr="00E80AC0">
        <w:rPr>
          <w:rFonts w:ascii="Times New Roman" w:hAnsi="Times New Roman" w:cs="Times New Roman"/>
          <w:sz w:val="24"/>
          <w:szCs w:val="24"/>
        </w:rPr>
        <w:t>").forward(request, response);</w:t>
      </w:r>
    </w:p>
    <w:p w14:paraId="5C6B669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1F4AFE3B" w14:textId="77777777" w:rsidR="005C27BB" w:rsidRPr="00E80AC0" w:rsidRDefault="005C27BB" w:rsidP="005C27BB">
      <w:pPr>
        <w:jc w:val="both"/>
        <w:rPr>
          <w:rFonts w:ascii="Times New Roman" w:hAnsi="Times New Roman" w:cs="Times New Roman"/>
          <w:sz w:val="24"/>
          <w:szCs w:val="24"/>
        </w:rPr>
      </w:pPr>
    </w:p>
    <w:p w14:paraId="1B07D55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w:t>
      </w:r>
    </w:p>
    <w:p w14:paraId="168FE4B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@see </w:t>
      </w:r>
      <w:proofErr w:type="spellStart"/>
      <w:r w:rsidRPr="00E80AC0">
        <w:rPr>
          <w:rFonts w:ascii="Times New Roman" w:hAnsi="Times New Roman" w:cs="Times New Roman"/>
          <w:sz w:val="24"/>
          <w:szCs w:val="24"/>
        </w:rPr>
        <w:t>HttpServlet#</w:t>
      </w:r>
      <w:proofErr w:type="gramStart"/>
      <w:r w:rsidRPr="00E80AC0">
        <w:rPr>
          <w:rFonts w:ascii="Times New Roman" w:hAnsi="Times New Roman" w:cs="Times New Roman"/>
          <w:sz w:val="24"/>
          <w:szCs w:val="24"/>
        </w:rPr>
        <w:t>doPost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p>
    <w:p w14:paraId="2945005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 *      response)</w:t>
      </w:r>
    </w:p>
    <w:p w14:paraId="572BD41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t xml:space="preserve"> */</w:t>
      </w:r>
    </w:p>
    <w:p w14:paraId="47753EB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t xml:space="preserve">protected void </w:t>
      </w:r>
      <w:proofErr w:type="spellStart"/>
      <w:proofErr w:type="gramStart"/>
      <w:r w:rsidRPr="00E80AC0">
        <w:rPr>
          <w:rFonts w:ascii="Times New Roman" w:hAnsi="Times New Roman" w:cs="Times New Roman"/>
          <w:sz w:val="24"/>
          <w:szCs w:val="24"/>
        </w:rPr>
        <w:t>doPost</w:t>
      </w:r>
      <w:proofErr w:type="spellEnd"/>
      <w:r w:rsidRPr="00E80AC0">
        <w:rPr>
          <w:rFonts w:ascii="Times New Roman" w:hAnsi="Times New Roman" w:cs="Times New Roman"/>
          <w:sz w:val="24"/>
          <w:szCs w:val="24"/>
        </w:rPr>
        <w:t>(</w:t>
      </w:r>
      <w:proofErr w:type="spellStart"/>
      <w:proofErr w:type="gramEnd"/>
      <w:r w:rsidRPr="00E80AC0">
        <w:rPr>
          <w:rFonts w:ascii="Times New Roman" w:hAnsi="Times New Roman" w:cs="Times New Roman"/>
          <w:sz w:val="24"/>
          <w:szCs w:val="24"/>
        </w:rPr>
        <w:t>HttpServletRequest</w:t>
      </w:r>
      <w:proofErr w:type="spellEnd"/>
      <w:r w:rsidRPr="00E80AC0">
        <w:rPr>
          <w:rFonts w:ascii="Times New Roman" w:hAnsi="Times New Roman" w:cs="Times New Roman"/>
          <w:sz w:val="24"/>
          <w:szCs w:val="24"/>
        </w:rPr>
        <w:t xml:space="preserve"> request, </w:t>
      </w:r>
      <w:proofErr w:type="spellStart"/>
      <w:r w:rsidRPr="00E80AC0">
        <w:rPr>
          <w:rFonts w:ascii="Times New Roman" w:hAnsi="Times New Roman" w:cs="Times New Roman"/>
          <w:sz w:val="24"/>
          <w:szCs w:val="24"/>
        </w:rPr>
        <w:t>HttpServletResponse</w:t>
      </w:r>
      <w:proofErr w:type="spellEnd"/>
      <w:r w:rsidRPr="00E80AC0">
        <w:rPr>
          <w:rFonts w:ascii="Times New Roman" w:hAnsi="Times New Roman" w:cs="Times New Roman"/>
          <w:sz w:val="24"/>
          <w:szCs w:val="24"/>
        </w:rPr>
        <w:t xml:space="preserve"> response)</w:t>
      </w:r>
    </w:p>
    <w:p w14:paraId="77F2E43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throws </w:t>
      </w:r>
      <w:proofErr w:type="spellStart"/>
      <w:r w:rsidRPr="00E80AC0">
        <w:rPr>
          <w:rFonts w:ascii="Times New Roman" w:hAnsi="Times New Roman" w:cs="Times New Roman"/>
          <w:sz w:val="24"/>
          <w:szCs w:val="24"/>
        </w:rPr>
        <w:t>ServletException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IOException</w:t>
      </w:r>
      <w:proofErr w:type="spellEnd"/>
      <w:r w:rsidRPr="00E80AC0">
        <w:rPr>
          <w:rFonts w:ascii="Times New Roman" w:hAnsi="Times New Roman" w:cs="Times New Roman"/>
          <w:sz w:val="24"/>
          <w:szCs w:val="24"/>
        </w:rPr>
        <w:t xml:space="preserve"> {</w:t>
      </w:r>
    </w:p>
    <w:p w14:paraId="3C29081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method stub</w:t>
      </w:r>
    </w:p>
    <w:p w14:paraId="0D2911F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username =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("username");</w:t>
      </w:r>
    </w:p>
    <w:p w14:paraId="7BA3B50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emailid</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("email");</w:t>
      </w:r>
    </w:p>
    <w:p w14:paraId="5264CE7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phone =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("phone");</w:t>
      </w:r>
    </w:p>
    <w:p w14:paraId="0052A8D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address =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("address");</w:t>
      </w:r>
    </w:p>
    <w:p w14:paraId="7E241D9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password =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("pass");</w:t>
      </w:r>
    </w:p>
    <w:p w14:paraId="4A910440" w14:textId="77777777" w:rsidR="005C27BB" w:rsidRPr="00E80AC0" w:rsidRDefault="005C27BB" w:rsidP="005C27BB">
      <w:pPr>
        <w:jc w:val="both"/>
        <w:rPr>
          <w:rFonts w:ascii="Times New Roman" w:hAnsi="Times New Roman" w:cs="Times New Roman"/>
          <w:sz w:val="24"/>
          <w:szCs w:val="24"/>
        </w:rPr>
      </w:pPr>
    </w:p>
    <w:p w14:paraId="385CE8F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bean = new </w:t>
      </w:r>
      <w:proofErr w:type="spellStart"/>
      <w:proofErr w:type="gram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5F62EE4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bean.setUsername</w:t>
      </w:r>
      <w:proofErr w:type="spellEnd"/>
      <w:proofErr w:type="gramEnd"/>
      <w:r w:rsidRPr="00E80AC0">
        <w:rPr>
          <w:rFonts w:ascii="Times New Roman" w:hAnsi="Times New Roman" w:cs="Times New Roman"/>
          <w:sz w:val="24"/>
          <w:szCs w:val="24"/>
        </w:rPr>
        <w:t>(username);</w:t>
      </w:r>
    </w:p>
    <w:p w14:paraId="715CE93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bean.setUseremail</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emailid</w:t>
      </w:r>
      <w:proofErr w:type="spellEnd"/>
      <w:r w:rsidRPr="00E80AC0">
        <w:rPr>
          <w:rFonts w:ascii="Times New Roman" w:hAnsi="Times New Roman" w:cs="Times New Roman"/>
          <w:sz w:val="24"/>
          <w:szCs w:val="24"/>
        </w:rPr>
        <w:t>);</w:t>
      </w:r>
    </w:p>
    <w:p w14:paraId="146CF79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bean.setUserphone</w:t>
      </w:r>
      <w:proofErr w:type="spellEnd"/>
      <w:proofErr w:type="gramEnd"/>
      <w:r w:rsidRPr="00E80AC0">
        <w:rPr>
          <w:rFonts w:ascii="Times New Roman" w:hAnsi="Times New Roman" w:cs="Times New Roman"/>
          <w:sz w:val="24"/>
          <w:szCs w:val="24"/>
        </w:rPr>
        <w:t>(phone);</w:t>
      </w:r>
    </w:p>
    <w:p w14:paraId="336356A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bean.setUseraddress</w:t>
      </w:r>
      <w:proofErr w:type="spellEnd"/>
      <w:proofErr w:type="gramEnd"/>
      <w:r w:rsidRPr="00E80AC0">
        <w:rPr>
          <w:rFonts w:ascii="Times New Roman" w:hAnsi="Times New Roman" w:cs="Times New Roman"/>
          <w:sz w:val="24"/>
          <w:szCs w:val="24"/>
        </w:rPr>
        <w:t>(address);</w:t>
      </w:r>
    </w:p>
    <w:p w14:paraId="0500867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bean.setPassword</w:t>
      </w:r>
      <w:proofErr w:type="spellEnd"/>
      <w:proofErr w:type="gramEnd"/>
      <w:r w:rsidRPr="00E80AC0">
        <w:rPr>
          <w:rFonts w:ascii="Times New Roman" w:hAnsi="Times New Roman" w:cs="Times New Roman"/>
          <w:sz w:val="24"/>
          <w:szCs w:val="24"/>
        </w:rPr>
        <w:t>(password);</w:t>
      </w:r>
    </w:p>
    <w:p w14:paraId="00321F8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bean.setRoleid</w:t>
      </w:r>
      <w:proofErr w:type="spellEnd"/>
      <w:proofErr w:type="gramEnd"/>
      <w:r w:rsidRPr="00E80AC0">
        <w:rPr>
          <w:rFonts w:ascii="Times New Roman" w:hAnsi="Times New Roman" w:cs="Times New Roman"/>
          <w:sz w:val="24"/>
          <w:szCs w:val="24"/>
        </w:rPr>
        <w:t>(2);</w:t>
      </w:r>
    </w:p>
    <w:p w14:paraId="1DF0314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RegDAO</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dao</w:t>
      </w:r>
      <w:proofErr w:type="spellEnd"/>
      <w:r w:rsidRPr="00E80AC0">
        <w:rPr>
          <w:rFonts w:ascii="Times New Roman" w:hAnsi="Times New Roman" w:cs="Times New Roman"/>
          <w:sz w:val="24"/>
          <w:szCs w:val="24"/>
        </w:rPr>
        <w:t xml:space="preserve"> = new </w:t>
      </w:r>
      <w:proofErr w:type="spellStart"/>
      <w:proofErr w:type="gramStart"/>
      <w:r w:rsidRPr="00E80AC0">
        <w:rPr>
          <w:rFonts w:ascii="Times New Roman" w:hAnsi="Times New Roman" w:cs="Times New Roman"/>
          <w:sz w:val="24"/>
          <w:szCs w:val="24"/>
        </w:rPr>
        <w:t>RegDAO</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229FED6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try {</w:t>
      </w:r>
    </w:p>
    <w:p w14:paraId="6C62700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int id = </w:t>
      </w:r>
      <w:proofErr w:type="spellStart"/>
      <w:proofErr w:type="gramStart"/>
      <w:r w:rsidRPr="00E80AC0">
        <w:rPr>
          <w:rFonts w:ascii="Times New Roman" w:hAnsi="Times New Roman" w:cs="Times New Roman"/>
          <w:sz w:val="24"/>
          <w:szCs w:val="24"/>
        </w:rPr>
        <w:t>dao.addUser</w:t>
      </w:r>
      <w:proofErr w:type="spellEnd"/>
      <w:proofErr w:type="gramEnd"/>
      <w:r w:rsidRPr="00E80AC0">
        <w:rPr>
          <w:rFonts w:ascii="Times New Roman" w:hAnsi="Times New Roman" w:cs="Times New Roman"/>
          <w:sz w:val="24"/>
          <w:szCs w:val="24"/>
        </w:rPr>
        <w:t>(bean);</w:t>
      </w:r>
    </w:p>
    <w:p w14:paraId="177011C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int id=</w:t>
      </w:r>
      <w:proofErr w:type="spellStart"/>
      <w:proofErr w:type="gramStart"/>
      <w:r w:rsidRPr="00E80AC0">
        <w:rPr>
          <w:rFonts w:ascii="Times New Roman" w:hAnsi="Times New Roman" w:cs="Times New Roman"/>
          <w:sz w:val="24"/>
          <w:szCs w:val="24"/>
        </w:rPr>
        <w:t>dao.getLastId</w:t>
      </w:r>
      <w:proofErr w:type="spellEnd"/>
      <w:proofErr w:type="gramEnd"/>
      <w:r w:rsidRPr="00E80AC0">
        <w:rPr>
          <w:rFonts w:ascii="Times New Roman" w:hAnsi="Times New Roman" w:cs="Times New Roman"/>
          <w:sz w:val="24"/>
          <w:szCs w:val="24"/>
        </w:rPr>
        <w:t>();</w:t>
      </w:r>
    </w:p>
    <w:p w14:paraId="4166244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("called " + id);</w:t>
      </w:r>
    </w:p>
    <w:p w14:paraId="0689B73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(id);</w:t>
      </w:r>
    </w:p>
    <w:p w14:paraId="6C469E8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(bean);</w:t>
      </w:r>
    </w:p>
    <w:p w14:paraId="6C3BBFC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if (id == 0) {</w:t>
      </w:r>
    </w:p>
    <w:p w14:paraId="4B3964D9" w14:textId="77777777" w:rsidR="005C27BB" w:rsidRPr="00E80AC0" w:rsidRDefault="005C27BB" w:rsidP="005C27BB">
      <w:pPr>
        <w:jc w:val="both"/>
        <w:rPr>
          <w:rFonts w:ascii="Times New Roman" w:hAnsi="Times New Roman" w:cs="Times New Roman"/>
          <w:sz w:val="24"/>
          <w:szCs w:val="24"/>
        </w:rPr>
      </w:pPr>
    </w:p>
    <w:p w14:paraId="73DEC92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44D79B5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request.getSession</w:t>
      </w:r>
      <w:proofErr w:type="spellEnd"/>
      <w:proofErr w:type="gramEnd"/>
      <w:r w:rsidRPr="00E80AC0">
        <w:rPr>
          <w:rFonts w:ascii="Times New Roman" w:hAnsi="Times New Roman" w:cs="Times New Roman"/>
          <w:sz w:val="24"/>
          <w:szCs w:val="24"/>
        </w:rPr>
        <w:t>();</w:t>
      </w:r>
    </w:p>
    <w:p w14:paraId="1E6FE94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httpSession.setAttribute</w:t>
      </w:r>
      <w:proofErr w:type="spellEnd"/>
      <w:r w:rsidRPr="00E80AC0">
        <w:rPr>
          <w:rFonts w:ascii="Times New Roman" w:hAnsi="Times New Roman" w:cs="Times New Roman"/>
          <w:sz w:val="24"/>
          <w:szCs w:val="24"/>
        </w:rPr>
        <w:t>("id", id);</w:t>
      </w:r>
    </w:p>
    <w:p w14:paraId="4654D58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String </w:t>
      </w:r>
      <w:proofErr w:type="spellStart"/>
      <w:r w:rsidRPr="00E80AC0">
        <w:rPr>
          <w:rFonts w:ascii="Times New Roman" w:hAnsi="Times New Roman" w:cs="Times New Roman"/>
          <w:sz w:val="24"/>
          <w:szCs w:val="24"/>
        </w:rPr>
        <w:t>regmsg</w:t>
      </w:r>
      <w:proofErr w:type="spellEnd"/>
      <w:r w:rsidRPr="00E80AC0">
        <w:rPr>
          <w:rFonts w:ascii="Times New Roman" w:hAnsi="Times New Roman" w:cs="Times New Roman"/>
          <w:sz w:val="24"/>
          <w:szCs w:val="24"/>
        </w:rPr>
        <w:t xml:space="preserve"> = "Your User ID is " + id;</w:t>
      </w:r>
    </w:p>
    <w:p w14:paraId="3F90979A"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xml:space="preserve">// </w:t>
      </w:r>
      <w:proofErr w:type="spellStart"/>
      <w:proofErr w:type="gramStart"/>
      <w:r w:rsidRPr="00E80AC0">
        <w:rPr>
          <w:rFonts w:ascii="Times New Roman" w:hAnsi="Times New Roman" w:cs="Times New Roman"/>
          <w:sz w:val="24"/>
          <w:szCs w:val="24"/>
        </w:rPr>
        <w:t>request.setAttribute</w:t>
      </w:r>
      <w:proofErr w:type="spellEnd"/>
      <w:proofErr w:type="gramEnd"/>
      <w:r w:rsidRPr="00E80AC0">
        <w:rPr>
          <w:rFonts w:ascii="Times New Roman" w:hAnsi="Times New Roman" w:cs="Times New Roman"/>
          <w:sz w:val="24"/>
          <w:szCs w:val="24"/>
        </w:rPr>
        <w:t>("id", id);</w:t>
      </w:r>
    </w:p>
    <w:p w14:paraId="2914B694"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request.setAttribute</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regmsg</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regmsg</w:t>
      </w:r>
      <w:proofErr w:type="spellEnd"/>
      <w:r w:rsidRPr="00E80AC0">
        <w:rPr>
          <w:rFonts w:ascii="Times New Roman" w:hAnsi="Times New Roman" w:cs="Times New Roman"/>
          <w:sz w:val="24"/>
          <w:szCs w:val="24"/>
        </w:rPr>
        <w:t>);</w:t>
      </w:r>
    </w:p>
    <w:p w14:paraId="1AAD181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adduser.jsp</w:t>
      </w:r>
      <w:proofErr w:type="spellEnd"/>
      <w:r w:rsidRPr="00E80AC0">
        <w:rPr>
          <w:rFonts w:ascii="Times New Roman" w:hAnsi="Times New Roman" w:cs="Times New Roman"/>
          <w:sz w:val="24"/>
          <w:szCs w:val="24"/>
        </w:rPr>
        <w:t>").forward(request, response);</w:t>
      </w:r>
    </w:p>
    <w:p w14:paraId="7D83144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 catch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e) {</w:t>
      </w:r>
    </w:p>
    <w:p w14:paraId="28AD0E4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catch block</w:t>
      </w:r>
    </w:p>
    <w:p w14:paraId="1208AB3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e.printStackTrace</w:t>
      </w:r>
      <w:proofErr w:type="spellEnd"/>
      <w:proofErr w:type="gramEnd"/>
      <w:r w:rsidRPr="00E80AC0">
        <w:rPr>
          <w:rFonts w:ascii="Times New Roman" w:hAnsi="Times New Roman" w:cs="Times New Roman"/>
          <w:sz w:val="24"/>
          <w:szCs w:val="24"/>
        </w:rPr>
        <w:t>();</w:t>
      </w:r>
    </w:p>
    <w:p w14:paraId="719CD0B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httpSession</w:t>
      </w:r>
      <w:proofErr w:type="spellEnd"/>
      <w:r w:rsidRPr="00E80AC0">
        <w:rPr>
          <w:rFonts w:ascii="Times New Roman" w:hAnsi="Times New Roman" w:cs="Times New Roman"/>
          <w:sz w:val="24"/>
          <w:szCs w:val="24"/>
        </w:rPr>
        <w:t xml:space="preserve"> = </w:t>
      </w:r>
      <w:proofErr w:type="spellStart"/>
      <w:proofErr w:type="gramStart"/>
      <w:r w:rsidRPr="00E80AC0">
        <w:rPr>
          <w:rFonts w:ascii="Times New Roman" w:hAnsi="Times New Roman" w:cs="Times New Roman"/>
          <w:sz w:val="24"/>
          <w:szCs w:val="24"/>
        </w:rPr>
        <w:t>request.getSession</w:t>
      </w:r>
      <w:proofErr w:type="spellEnd"/>
      <w:proofErr w:type="gramEnd"/>
      <w:r w:rsidRPr="00E80AC0">
        <w:rPr>
          <w:rFonts w:ascii="Times New Roman" w:hAnsi="Times New Roman" w:cs="Times New Roman"/>
          <w:sz w:val="24"/>
          <w:szCs w:val="24"/>
        </w:rPr>
        <w:t>();</w:t>
      </w:r>
    </w:p>
    <w:p w14:paraId="27FEF83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httpSession.setAttribute</w:t>
      </w:r>
      <w:proofErr w:type="spellEnd"/>
      <w:r w:rsidRPr="00E80AC0">
        <w:rPr>
          <w:rFonts w:ascii="Times New Roman" w:hAnsi="Times New Roman" w:cs="Times New Roman"/>
          <w:sz w:val="24"/>
          <w:szCs w:val="24"/>
        </w:rPr>
        <w:t>("ERROR", "User already exist");</w:t>
      </w:r>
    </w:p>
    <w:p w14:paraId="7B85D8D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adduser.jsp</w:t>
      </w:r>
      <w:proofErr w:type="spellEnd"/>
      <w:r w:rsidRPr="00E80AC0">
        <w:rPr>
          <w:rFonts w:ascii="Times New Roman" w:hAnsi="Times New Roman" w:cs="Times New Roman"/>
          <w:sz w:val="24"/>
          <w:szCs w:val="24"/>
        </w:rPr>
        <w:t>").forward(request, response);</w:t>
      </w:r>
    </w:p>
    <w:p w14:paraId="58DD3933" w14:textId="77777777" w:rsidR="005C27BB" w:rsidRPr="00E80AC0" w:rsidRDefault="005C27BB" w:rsidP="005C27BB">
      <w:pPr>
        <w:jc w:val="both"/>
        <w:rPr>
          <w:rFonts w:ascii="Times New Roman" w:hAnsi="Times New Roman" w:cs="Times New Roman"/>
          <w:sz w:val="24"/>
          <w:szCs w:val="24"/>
        </w:rPr>
      </w:pPr>
    </w:p>
    <w:p w14:paraId="39E84C3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1FC1C3E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("Action").equals("Edit")) {</w:t>
      </w:r>
    </w:p>
    <w:p w14:paraId="67849B6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("inside edit section");</w:t>
      </w:r>
    </w:p>
    <w:p w14:paraId="6549AFC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 new </w:t>
      </w:r>
      <w:proofErr w:type="spellStart"/>
      <w:proofErr w:type="gram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56E85EF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userBean.setUserid(Integer.parseInt(</w:t>
      </w:r>
      <w:proofErr w:type="gramStart"/>
      <w:r w:rsidRPr="00E80AC0">
        <w:rPr>
          <w:rFonts w:ascii="Times New Roman" w:hAnsi="Times New Roman" w:cs="Times New Roman"/>
          <w:sz w:val="24"/>
          <w:szCs w:val="24"/>
        </w:rPr>
        <w:t>request.getParameter</w:t>
      </w:r>
      <w:proofErr w:type="gramEnd"/>
      <w:r w:rsidRPr="00E80AC0">
        <w:rPr>
          <w:rFonts w:ascii="Times New Roman" w:hAnsi="Times New Roman" w:cs="Times New Roman"/>
          <w:sz w:val="24"/>
          <w:szCs w:val="24"/>
        </w:rPr>
        <w:t>("id")));</w:t>
      </w:r>
    </w:p>
    <w:p w14:paraId="2B8F4FF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userBean.setUseremail</w:t>
      </w:r>
      <w:proofErr w:type="spellEnd"/>
      <w:r w:rsidRPr="00E80AC0">
        <w:rPr>
          <w:rFonts w:ascii="Times New Roman" w:hAnsi="Times New Roman" w:cs="Times New Roman"/>
          <w:sz w:val="24"/>
          <w:szCs w:val="24"/>
        </w:rPr>
        <w:t>(</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("email"));</w:t>
      </w:r>
    </w:p>
    <w:p w14:paraId="33FB9FB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userBean.setUseraddress</w:t>
      </w:r>
      <w:proofErr w:type="spellEnd"/>
      <w:r w:rsidRPr="00E80AC0">
        <w:rPr>
          <w:rFonts w:ascii="Times New Roman" w:hAnsi="Times New Roman" w:cs="Times New Roman"/>
          <w:sz w:val="24"/>
          <w:szCs w:val="24"/>
        </w:rPr>
        <w:t>(</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("address"));</w:t>
      </w:r>
    </w:p>
    <w:p w14:paraId="572AA89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userBean.setUserphone</w:t>
      </w:r>
      <w:proofErr w:type="spellEnd"/>
      <w:r w:rsidRPr="00E80AC0">
        <w:rPr>
          <w:rFonts w:ascii="Times New Roman" w:hAnsi="Times New Roman" w:cs="Times New Roman"/>
          <w:sz w:val="24"/>
          <w:szCs w:val="24"/>
        </w:rPr>
        <w:t>(</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("phone"));</w:t>
      </w:r>
    </w:p>
    <w:p w14:paraId="1A92676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RegDAO</w:t>
      </w:r>
      <w:proofErr w:type="spellEnd"/>
      <w:r w:rsidRPr="00E80AC0">
        <w:rPr>
          <w:rFonts w:ascii="Times New Roman" w:hAnsi="Times New Roman" w:cs="Times New Roman"/>
          <w:sz w:val="24"/>
          <w:szCs w:val="24"/>
        </w:rPr>
        <w:t xml:space="preserve"> dao2 = new </w:t>
      </w:r>
      <w:proofErr w:type="spellStart"/>
      <w:proofErr w:type="gramStart"/>
      <w:r w:rsidRPr="00E80AC0">
        <w:rPr>
          <w:rFonts w:ascii="Times New Roman" w:hAnsi="Times New Roman" w:cs="Times New Roman"/>
          <w:sz w:val="24"/>
          <w:szCs w:val="24"/>
        </w:rPr>
        <w:t>RegDAO</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7D96676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try {</w:t>
      </w:r>
    </w:p>
    <w:p w14:paraId="0E0A046F"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int result = dao2.editUser(</w:t>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w:t>
      </w:r>
    </w:p>
    <w:p w14:paraId="3158CF5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("result is " + result);</w:t>
      </w:r>
    </w:p>
    <w:p w14:paraId="3717459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String msg = "User edited successfully!!";</w:t>
      </w:r>
    </w:p>
    <w:p w14:paraId="12D4F3B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request.setAttribute</w:t>
      </w:r>
      <w:proofErr w:type="spellEnd"/>
      <w:proofErr w:type="gramEnd"/>
      <w:r w:rsidRPr="00E80AC0">
        <w:rPr>
          <w:rFonts w:ascii="Times New Roman" w:hAnsi="Times New Roman" w:cs="Times New Roman"/>
          <w:sz w:val="24"/>
          <w:szCs w:val="24"/>
        </w:rPr>
        <w:t>("msg", msg);</w:t>
      </w:r>
    </w:p>
    <w:p w14:paraId="0E97839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request.getRequestDispatcher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edituser.jsp</w:t>
      </w:r>
      <w:proofErr w:type="spellEnd"/>
      <w:r w:rsidRPr="00E80AC0">
        <w:rPr>
          <w:rFonts w:ascii="Times New Roman" w:hAnsi="Times New Roman" w:cs="Times New Roman"/>
          <w:sz w:val="24"/>
          <w:szCs w:val="24"/>
        </w:rPr>
        <w:t>").forward(request, response);</w:t>
      </w:r>
    </w:p>
    <w:p w14:paraId="65A0CB5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catch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e) {</w:t>
      </w:r>
    </w:p>
    <w:p w14:paraId="64A6AAD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catch block</w:t>
      </w:r>
    </w:p>
    <w:p w14:paraId="68F5D8B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e.printStackTrace</w:t>
      </w:r>
      <w:proofErr w:type="spellEnd"/>
      <w:proofErr w:type="gramEnd"/>
      <w:r w:rsidRPr="00E80AC0">
        <w:rPr>
          <w:rFonts w:ascii="Times New Roman" w:hAnsi="Times New Roman" w:cs="Times New Roman"/>
          <w:sz w:val="24"/>
          <w:szCs w:val="24"/>
        </w:rPr>
        <w:t>();</w:t>
      </w:r>
    </w:p>
    <w:p w14:paraId="3A86FA88"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6746136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0662B0F5" w14:textId="77777777" w:rsidR="005C27BB" w:rsidRPr="00E80AC0" w:rsidRDefault="005C27BB" w:rsidP="005C27BB">
      <w:pPr>
        <w:jc w:val="both"/>
        <w:rPr>
          <w:rFonts w:ascii="Times New Roman" w:hAnsi="Times New Roman" w:cs="Times New Roman"/>
          <w:sz w:val="24"/>
          <w:szCs w:val="24"/>
        </w:rPr>
      </w:pPr>
    </w:p>
    <w:p w14:paraId="132B616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t>if (</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("Action").equals("Edit Profile")) {</w:t>
      </w:r>
    </w:p>
    <w:p w14:paraId="02436676"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("inside edit section");</w:t>
      </w:r>
    </w:p>
    <w:p w14:paraId="6EBE7463"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w:t>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 xml:space="preserve"> = new </w:t>
      </w:r>
      <w:proofErr w:type="spellStart"/>
      <w:proofErr w:type="gram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1B83EAA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userBean.setUserid(Integer.parseInt(</w:t>
      </w:r>
      <w:proofErr w:type="gramStart"/>
      <w:r w:rsidRPr="00E80AC0">
        <w:rPr>
          <w:rFonts w:ascii="Times New Roman" w:hAnsi="Times New Roman" w:cs="Times New Roman"/>
          <w:sz w:val="24"/>
          <w:szCs w:val="24"/>
        </w:rPr>
        <w:t>request.getParameter</w:t>
      </w:r>
      <w:proofErr w:type="gramEnd"/>
      <w:r w:rsidRPr="00E80AC0">
        <w:rPr>
          <w:rFonts w:ascii="Times New Roman" w:hAnsi="Times New Roman" w:cs="Times New Roman"/>
          <w:sz w:val="24"/>
          <w:szCs w:val="24"/>
        </w:rPr>
        <w:t>("id")));</w:t>
      </w:r>
    </w:p>
    <w:p w14:paraId="2ECE272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userBean.setUsername</w:t>
      </w:r>
      <w:proofErr w:type="spellEnd"/>
      <w:r w:rsidRPr="00E80AC0">
        <w:rPr>
          <w:rFonts w:ascii="Times New Roman" w:hAnsi="Times New Roman" w:cs="Times New Roman"/>
          <w:sz w:val="24"/>
          <w:szCs w:val="24"/>
        </w:rPr>
        <w:t>(</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w:t>
      </w:r>
      <w:proofErr w:type="spellStart"/>
      <w:r w:rsidRPr="00E80AC0">
        <w:rPr>
          <w:rFonts w:ascii="Times New Roman" w:hAnsi="Times New Roman" w:cs="Times New Roman"/>
          <w:sz w:val="24"/>
          <w:szCs w:val="24"/>
        </w:rPr>
        <w:t>uname</w:t>
      </w:r>
      <w:proofErr w:type="spellEnd"/>
      <w:r w:rsidRPr="00E80AC0">
        <w:rPr>
          <w:rFonts w:ascii="Times New Roman" w:hAnsi="Times New Roman" w:cs="Times New Roman"/>
          <w:sz w:val="24"/>
          <w:szCs w:val="24"/>
        </w:rPr>
        <w:t>"));</w:t>
      </w:r>
    </w:p>
    <w:p w14:paraId="35C0707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userBean.setUseremail</w:t>
      </w:r>
      <w:proofErr w:type="spellEnd"/>
      <w:r w:rsidRPr="00E80AC0">
        <w:rPr>
          <w:rFonts w:ascii="Times New Roman" w:hAnsi="Times New Roman" w:cs="Times New Roman"/>
          <w:sz w:val="24"/>
          <w:szCs w:val="24"/>
        </w:rPr>
        <w:t>(</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("email"));</w:t>
      </w:r>
    </w:p>
    <w:p w14:paraId="32A642C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userBean.setUseraddress</w:t>
      </w:r>
      <w:proofErr w:type="spellEnd"/>
      <w:r w:rsidRPr="00E80AC0">
        <w:rPr>
          <w:rFonts w:ascii="Times New Roman" w:hAnsi="Times New Roman" w:cs="Times New Roman"/>
          <w:sz w:val="24"/>
          <w:szCs w:val="24"/>
        </w:rPr>
        <w:t>(</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("address"));</w:t>
      </w:r>
    </w:p>
    <w:p w14:paraId="2F5D31E0"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userBean.setUserphone</w:t>
      </w:r>
      <w:proofErr w:type="spellEnd"/>
      <w:r w:rsidRPr="00E80AC0">
        <w:rPr>
          <w:rFonts w:ascii="Times New Roman" w:hAnsi="Times New Roman" w:cs="Times New Roman"/>
          <w:sz w:val="24"/>
          <w:szCs w:val="24"/>
        </w:rPr>
        <w:t>(</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("phone"));</w:t>
      </w:r>
    </w:p>
    <w:p w14:paraId="254F26D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userBean.setPassword</w:t>
      </w:r>
      <w:proofErr w:type="spellEnd"/>
      <w:r w:rsidRPr="00E80AC0">
        <w:rPr>
          <w:rFonts w:ascii="Times New Roman" w:hAnsi="Times New Roman" w:cs="Times New Roman"/>
          <w:sz w:val="24"/>
          <w:szCs w:val="24"/>
        </w:rPr>
        <w:t>(</w:t>
      </w:r>
      <w:proofErr w:type="spellStart"/>
      <w:proofErr w:type="gramStart"/>
      <w:r w:rsidRPr="00E80AC0">
        <w:rPr>
          <w:rFonts w:ascii="Times New Roman" w:hAnsi="Times New Roman" w:cs="Times New Roman"/>
          <w:sz w:val="24"/>
          <w:szCs w:val="24"/>
        </w:rPr>
        <w:t>request.getParameter</w:t>
      </w:r>
      <w:proofErr w:type="spellEnd"/>
      <w:proofErr w:type="gramEnd"/>
      <w:r w:rsidRPr="00E80AC0">
        <w:rPr>
          <w:rFonts w:ascii="Times New Roman" w:hAnsi="Times New Roman" w:cs="Times New Roman"/>
          <w:sz w:val="24"/>
          <w:szCs w:val="24"/>
        </w:rPr>
        <w:t>("password"));</w:t>
      </w:r>
    </w:p>
    <w:p w14:paraId="689185A7"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RegDAO</w:t>
      </w:r>
      <w:proofErr w:type="spellEnd"/>
      <w:r w:rsidRPr="00E80AC0">
        <w:rPr>
          <w:rFonts w:ascii="Times New Roman" w:hAnsi="Times New Roman" w:cs="Times New Roman"/>
          <w:sz w:val="24"/>
          <w:szCs w:val="24"/>
        </w:rPr>
        <w:t xml:space="preserve"> dao2 = new </w:t>
      </w:r>
      <w:proofErr w:type="spellStart"/>
      <w:proofErr w:type="gramStart"/>
      <w:r w:rsidRPr="00E80AC0">
        <w:rPr>
          <w:rFonts w:ascii="Times New Roman" w:hAnsi="Times New Roman" w:cs="Times New Roman"/>
          <w:sz w:val="24"/>
          <w:szCs w:val="24"/>
        </w:rPr>
        <w:t>RegDAO</w:t>
      </w:r>
      <w:proofErr w:type="spellEnd"/>
      <w:r w:rsidRPr="00E80AC0">
        <w:rPr>
          <w:rFonts w:ascii="Times New Roman" w:hAnsi="Times New Roman" w:cs="Times New Roman"/>
          <w:sz w:val="24"/>
          <w:szCs w:val="24"/>
        </w:rPr>
        <w:t>(</w:t>
      </w:r>
      <w:proofErr w:type="gramEnd"/>
      <w:r w:rsidRPr="00E80AC0">
        <w:rPr>
          <w:rFonts w:ascii="Times New Roman" w:hAnsi="Times New Roman" w:cs="Times New Roman"/>
          <w:sz w:val="24"/>
          <w:szCs w:val="24"/>
        </w:rPr>
        <w:t>);</w:t>
      </w:r>
    </w:p>
    <w:p w14:paraId="31C1546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try {</w:t>
      </w:r>
    </w:p>
    <w:p w14:paraId="60D09DA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int result = dao2.editMyProfile(</w:t>
      </w:r>
      <w:proofErr w:type="spellStart"/>
      <w:r w:rsidRPr="00E80AC0">
        <w:rPr>
          <w:rFonts w:ascii="Times New Roman" w:hAnsi="Times New Roman" w:cs="Times New Roman"/>
          <w:sz w:val="24"/>
          <w:szCs w:val="24"/>
        </w:rPr>
        <w:t>userBean</w:t>
      </w:r>
      <w:proofErr w:type="spellEnd"/>
      <w:r w:rsidRPr="00E80AC0">
        <w:rPr>
          <w:rFonts w:ascii="Times New Roman" w:hAnsi="Times New Roman" w:cs="Times New Roman"/>
          <w:sz w:val="24"/>
          <w:szCs w:val="24"/>
        </w:rPr>
        <w:t>);</w:t>
      </w:r>
    </w:p>
    <w:p w14:paraId="3E3C26FE"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r w:rsidRPr="00E80AC0">
        <w:rPr>
          <w:rFonts w:ascii="Times New Roman" w:hAnsi="Times New Roman" w:cs="Times New Roman"/>
          <w:sz w:val="24"/>
          <w:szCs w:val="24"/>
        </w:rPr>
        <w:t>System.out.println</w:t>
      </w:r>
      <w:proofErr w:type="spellEnd"/>
      <w:r w:rsidRPr="00E80AC0">
        <w:rPr>
          <w:rFonts w:ascii="Times New Roman" w:hAnsi="Times New Roman" w:cs="Times New Roman"/>
          <w:sz w:val="24"/>
          <w:szCs w:val="24"/>
        </w:rPr>
        <w:t>("result is " + result);</w:t>
      </w:r>
    </w:p>
    <w:p w14:paraId="24B0C1A1"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lastRenderedPageBreak/>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String msg = "Profile edited successfully!!";</w:t>
      </w:r>
    </w:p>
    <w:p w14:paraId="2C0111C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request.setAttribute</w:t>
      </w:r>
      <w:proofErr w:type="spellEnd"/>
      <w:proofErr w:type="gramEnd"/>
      <w:r w:rsidRPr="00E80AC0">
        <w:rPr>
          <w:rFonts w:ascii="Times New Roman" w:hAnsi="Times New Roman" w:cs="Times New Roman"/>
          <w:sz w:val="24"/>
          <w:szCs w:val="24"/>
        </w:rPr>
        <w:t>("msg", msg);</w:t>
      </w:r>
    </w:p>
    <w:p w14:paraId="40140CC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gramStart"/>
      <w:r w:rsidRPr="00E80AC0">
        <w:rPr>
          <w:rFonts w:ascii="Times New Roman" w:hAnsi="Times New Roman" w:cs="Times New Roman"/>
          <w:sz w:val="24"/>
          <w:szCs w:val="24"/>
        </w:rPr>
        <w:t>request.getRequestDispatcher</w:t>
      </w:r>
      <w:proofErr w:type="gramEnd"/>
      <w:r w:rsidRPr="00E80AC0">
        <w:rPr>
          <w:rFonts w:ascii="Times New Roman" w:hAnsi="Times New Roman" w:cs="Times New Roman"/>
          <w:sz w:val="24"/>
          <w:szCs w:val="24"/>
        </w:rPr>
        <w:t>("editprofileView.jsp").forward(request, response);</w:t>
      </w:r>
    </w:p>
    <w:p w14:paraId="5C3A45EB"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catch (</w:t>
      </w:r>
      <w:proofErr w:type="spellStart"/>
      <w:r w:rsidRPr="00E80AC0">
        <w:rPr>
          <w:rFonts w:ascii="Times New Roman" w:hAnsi="Times New Roman" w:cs="Times New Roman"/>
          <w:sz w:val="24"/>
          <w:szCs w:val="24"/>
        </w:rPr>
        <w:t>SQLException</w:t>
      </w:r>
      <w:proofErr w:type="spellEnd"/>
      <w:r w:rsidRPr="00E80AC0">
        <w:rPr>
          <w:rFonts w:ascii="Times New Roman" w:hAnsi="Times New Roman" w:cs="Times New Roman"/>
          <w:sz w:val="24"/>
          <w:szCs w:val="24"/>
        </w:rPr>
        <w:t xml:space="preserve"> e) {</w:t>
      </w:r>
    </w:p>
    <w:p w14:paraId="4299213C"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 TODO Auto-generated catch block</w:t>
      </w:r>
    </w:p>
    <w:p w14:paraId="079CE4F9"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r>
      <w:proofErr w:type="spellStart"/>
      <w:proofErr w:type="gramStart"/>
      <w:r w:rsidRPr="00E80AC0">
        <w:rPr>
          <w:rFonts w:ascii="Times New Roman" w:hAnsi="Times New Roman" w:cs="Times New Roman"/>
          <w:sz w:val="24"/>
          <w:szCs w:val="24"/>
        </w:rPr>
        <w:t>e.printStackTrace</w:t>
      </w:r>
      <w:proofErr w:type="spellEnd"/>
      <w:proofErr w:type="gramEnd"/>
      <w:r w:rsidRPr="00E80AC0">
        <w:rPr>
          <w:rFonts w:ascii="Times New Roman" w:hAnsi="Times New Roman" w:cs="Times New Roman"/>
          <w:sz w:val="24"/>
          <w:szCs w:val="24"/>
        </w:rPr>
        <w:t>();</w:t>
      </w:r>
    </w:p>
    <w:p w14:paraId="2908E6B2"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ab/>
      </w:r>
      <w:r w:rsidRPr="00E80AC0">
        <w:rPr>
          <w:rFonts w:ascii="Times New Roman" w:hAnsi="Times New Roman" w:cs="Times New Roman"/>
          <w:sz w:val="24"/>
          <w:szCs w:val="24"/>
        </w:rPr>
        <w:tab/>
      </w:r>
      <w:r w:rsidRPr="00E80AC0">
        <w:rPr>
          <w:rFonts w:ascii="Times New Roman" w:hAnsi="Times New Roman" w:cs="Times New Roman"/>
          <w:sz w:val="24"/>
          <w:szCs w:val="24"/>
        </w:rPr>
        <w:tab/>
        <w:t>}</w:t>
      </w:r>
      <w:r w:rsidRPr="00E80AC0">
        <w:rPr>
          <w:rFonts w:ascii="Times New Roman" w:hAnsi="Times New Roman" w:cs="Times New Roman"/>
          <w:sz w:val="24"/>
          <w:szCs w:val="24"/>
        </w:rPr>
        <w:tab/>
      </w:r>
      <w:r w:rsidRPr="00E80AC0">
        <w:rPr>
          <w:rFonts w:ascii="Times New Roman" w:hAnsi="Times New Roman" w:cs="Times New Roman"/>
          <w:sz w:val="24"/>
          <w:szCs w:val="24"/>
        </w:rPr>
        <w:tab/>
        <w:t>}</w:t>
      </w:r>
    </w:p>
    <w:p w14:paraId="55870405"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w:t>
      </w:r>
    </w:p>
    <w:p w14:paraId="37B206FD" w14:textId="77777777" w:rsidR="005C27BB" w:rsidRPr="00E80AC0" w:rsidRDefault="005C27BB" w:rsidP="005C27BB">
      <w:pPr>
        <w:jc w:val="both"/>
        <w:rPr>
          <w:rFonts w:ascii="Times New Roman" w:hAnsi="Times New Roman" w:cs="Times New Roman"/>
          <w:sz w:val="24"/>
          <w:szCs w:val="24"/>
        </w:rPr>
      </w:pPr>
      <w:r w:rsidRPr="00E80AC0">
        <w:rPr>
          <w:rFonts w:ascii="Times New Roman" w:hAnsi="Times New Roman" w:cs="Times New Roman"/>
          <w:sz w:val="24"/>
          <w:szCs w:val="24"/>
        </w:rPr>
        <w:t>}</w:t>
      </w:r>
    </w:p>
    <w:p w14:paraId="43C2E337" w14:textId="77777777" w:rsidR="005C27BB" w:rsidRPr="00E80AC0" w:rsidRDefault="005C27BB" w:rsidP="005C27BB">
      <w:pPr>
        <w:jc w:val="both"/>
        <w:rPr>
          <w:rFonts w:ascii="Times New Roman" w:hAnsi="Times New Roman" w:cs="Times New Roman"/>
          <w:sz w:val="24"/>
          <w:szCs w:val="24"/>
        </w:rPr>
      </w:pPr>
    </w:p>
    <w:p w14:paraId="26937D83" w14:textId="77777777" w:rsidR="005C27BB" w:rsidRPr="00E80AC0" w:rsidRDefault="005C27BB" w:rsidP="005C27BB">
      <w:pPr>
        <w:jc w:val="both"/>
        <w:rPr>
          <w:rFonts w:ascii="Times New Roman" w:hAnsi="Times New Roman" w:cs="Times New Roman"/>
          <w:sz w:val="24"/>
          <w:szCs w:val="24"/>
        </w:rPr>
      </w:pPr>
    </w:p>
    <w:p w14:paraId="0342DDD7" w14:textId="77777777" w:rsidR="005C27BB" w:rsidRPr="00E80AC0" w:rsidRDefault="005C27BB" w:rsidP="005C27BB">
      <w:pPr>
        <w:jc w:val="both"/>
        <w:rPr>
          <w:rFonts w:ascii="Times New Roman" w:hAnsi="Times New Roman" w:cs="Times New Roman"/>
          <w:sz w:val="24"/>
          <w:szCs w:val="24"/>
        </w:rPr>
      </w:pPr>
    </w:p>
    <w:p w14:paraId="37452D04" w14:textId="77777777" w:rsidR="005C27BB" w:rsidRPr="00E80AC0" w:rsidRDefault="005C27BB" w:rsidP="005C27BB">
      <w:pPr>
        <w:jc w:val="both"/>
        <w:rPr>
          <w:rFonts w:ascii="Times New Roman" w:hAnsi="Times New Roman" w:cs="Times New Roman"/>
          <w:sz w:val="24"/>
          <w:szCs w:val="24"/>
        </w:rPr>
      </w:pPr>
    </w:p>
    <w:p w14:paraId="73DCB6DD" w14:textId="77777777" w:rsidR="005C27BB" w:rsidRPr="00E80AC0" w:rsidRDefault="005C27BB" w:rsidP="005C27BB">
      <w:pPr>
        <w:jc w:val="both"/>
        <w:rPr>
          <w:rFonts w:ascii="Times New Roman" w:hAnsi="Times New Roman" w:cs="Times New Roman"/>
          <w:sz w:val="24"/>
          <w:szCs w:val="24"/>
        </w:rPr>
      </w:pPr>
    </w:p>
    <w:p w14:paraId="756026E8" w14:textId="77777777" w:rsidR="005C27BB" w:rsidRPr="00E80AC0" w:rsidRDefault="005C27BB" w:rsidP="005C27BB">
      <w:pPr>
        <w:jc w:val="both"/>
        <w:rPr>
          <w:rFonts w:ascii="Times New Roman" w:hAnsi="Times New Roman" w:cs="Times New Roman"/>
          <w:sz w:val="24"/>
          <w:szCs w:val="24"/>
        </w:rPr>
      </w:pPr>
    </w:p>
    <w:p w14:paraId="04C17E68" w14:textId="77777777" w:rsidR="005C27BB" w:rsidRPr="00E80AC0" w:rsidRDefault="005C27BB" w:rsidP="005C27BB">
      <w:pPr>
        <w:jc w:val="both"/>
        <w:rPr>
          <w:rFonts w:ascii="Times New Roman" w:hAnsi="Times New Roman" w:cs="Times New Roman"/>
          <w:sz w:val="24"/>
          <w:szCs w:val="24"/>
        </w:rPr>
      </w:pPr>
    </w:p>
    <w:p w14:paraId="0E1B1375" w14:textId="77777777" w:rsidR="005C27BB" w:rsidRPr="00E80AC0" w:rsidRDefault="005C27BB" w:rsidP="005C27BB">
      <w:pPr>
        <w:jc w:val="both"/>
        <w:rPr>
          <w:rFonts w:ascii="Times New Roman" w:hAnsi="Times New Roman" w:cs="Times New Roman"/>
          <w:sz w:val="24"/>
          <w:szCs w:val="24"/>
        </w:rPr>
      </w:pPr>
    </w:p>
    <w:p w14:paraId="3FC62168" w14:textId="77777777" w:rsidR="005C27BB" w:rsidRPr="00E80AC0" w:rsidRDefault="005C27BB" w:rsidP="005C27BB">
      <w:pPr>
        <w:jc w:val="both"/>
        <w:rPr>
          <w:rFonts w:ascii="Times New Roman" w:hAnsi="Times New Roman" w:cs="Times New Roman"/>
          <w:sz w:val="24"/>
          <w:szCs w:val="24"/>
        </w:rPr>
      </w:pPr>
    </w:p>
    <w:p w14:paraId="2EFC6B93" w14:textId="77777777" w:rsidR="005C27BB" w:rsidRPr="00E80AC0" w:rsidRDefault="005C27BB" w:rsidP="005C27BB">
      <w:pPr>
        <w:jc w:val="both"/>
        <w:rPr>
          <w:rFonts w:ascii="Times New Roman" w:hAnsi="Times New Roman" w:cs="Times New Roman"/>
          <w:sz w:val="24"/>
          <w:szCs w:val="24"/>
        </w:rPr>
      </w:pPr>
    </w:p>
    <w:p w14:paraId="24B7A33F" w14:textId="77777777" w:rsidR="005C27BB" w:rsidRPr="00E80AC0" w:rsidRDefault="005C27BB" w:rsidP="005C27BB">
      <w:pPr>
        <w:jc w:val="both"/>
        <w:rPr>
          <w:rFonts w:ascii="Times New Roman" w:hAnsi="Times New Roman" w:cs="Times New Roman"/>
          <w:sz w:val="24"/>
          <w:szCs w:val="24"/>
        </w:rPr>
      </w:pPr>
    </w:p>
    <w:p w14:paraId="33FE6E3F" w14:textId="77777777" w:rsidR="005C27BB" w:rsidRPr="00E80AC0" w:rsidRDefault="005C27BB" w:rsidP="005C27BB">
      <w:pPr>
        <w:jc w:val="both"/>
        <w:rPr>
          <w:rFonts w:ascii="Times New Roman" w:hAnsi="Times New Roman" w:cs="Times New Roman"/>
          <w:sz w:val="24"/>
          <w:szCs w:val="24"/>
        </w:rPr>
      </w:pPr>
    </w:p>
    <w:p w14:paraId="42D82FDE" w14:textId="77777777" w:rsidR="005C27BB" w:rsidRPr="00E80AC0" w:rsidRDefault="005C27BB" w:rsidP="005C27BB">
      <w:pPr>
        <w:jc w:val="both"/>
        <w:rPr>
          <w:rFonts w:ascii="Times New Roman" w:hAnsi="Times New Roman" w:cs="Times New Roman"/>
          <w:sz w:val="24"/>
          <w:szCs w:val="24"/>
        </w:rPr>
      </w:pPr>
    </w:p>
    <w:p w14:paraId="7AB12E56" w14:textId="77777777" w:rsidR="005C27BB" w:rsidRPr="00E80AC0" w:rsidRDefault="005C27BB" w:rsidP="005C27BB">
      <w:pPr>
        <w:jc w:val="both"/>
        <w:rPr>
          <w:rFonts w:ascii="Times New Roman" w:hAnsi="Times New Roman" w:cs="Times New Roman"/>
          <w:sz w:val="24"/>
          <w:szCs w:val="24"/>
        </w:rPr>
      </w:pPr>
    </w:p>
    <w:p w14:paraId="7A4B9F83" w14:textId="77777777" w:rsidR="005C27BB" w:rsidRPr="00E80AC0" w:rsidRDefault="005C27BB" w:rsidP="005C27BB">
      <w:pPr>
        <w:jc w:val="both"/>
        <w:rPr>
          <w:rFonts w:ascii="Times New Roman" w:hAnsi="Times New Roman" w:cs="Times New Roman"/>
          <w:sz w:val="24"/>
          <w:szCs w:val="24"/>
        </w:rPr>
      </w:pPr>
    </w:p>
    <w:p w14:paraId="4233519C" w14:textId="77777777" w:rsidR="005C27BB" w:rsidRPr="00E80AC0" w:rsidRDefault="005C27BB" w:rsidP="005C27BB">
      <w:pPr>
        <w:rPr>
          <w:rFonts w:ascii="Times New Roman" w:eastAsia="Consolas" w:hAnsi="Times New Roman" w:cs="Times New Roman"/>
          <w:b/>
          <w:color w:val="7F0055"/>
          <w:sz w:val="18"/>
          <w:szCs w:val="18"/>
        </w:rPr>
      </w:pPr>
      <w:r w:rsidRPr="00E80AC0">
        <w:rPr>
          <w:rFonts w:ascii="Times New Roman" w:hAnsi="Times New Roman" w:cs="Times New Roman"/>
          <w:b/>
          <w:sz w:val="26"/>
          <w:szCs w:val="26"/>
        </w:rPr>
        <w:lastRenderedPageBreak/>
        <w:t xml:space="preserve">Implementation and </w:t>
      </w:r>
      <w:proofErr w:type="gramStart"/>
      <w:r w:rsidRPr="00E80AC0">
        <w:rPr>
          <w:rFonts w:ascii="Times New Roman" w:hAnsi="Times New Roman" w:cs="Times New Roman"/>
          <w:b/>
          <w:sz w:val="26"/>
          <w:szCs w:val="26"/>
        </w:rPr>
        <w:t>Testing :</w:t>
      </w:r>
      <w:proofErr w:type="gramEnd"/>
    </w:p>
    <w:p w14:paraId="45CEB29A" w14:textId="77777777" w:rsidR="005C27BB" w:rsidRPr="00E80AC0" w:rsidRDefault="005C27BB" w:rsidP="005C27BB">
      <w:pPr>
        <w:pStyle w:val="Default"/>
        <w:jc w:val="both"/>
        <w:rPr>
          <w:rFonts w:ascii="Times New Roman" w:hAnsi="Times New Roman" w:cs="Times New Roman"/>
          <w:sz w:val="26"/>
          <w:szCs w:val="26"/>
        </w:rPr>
      </w:pPr>
      <w:r w:rsidRPr="00E80AC0">
        <w:rPr>
          <w:rFonts w:ascii="Times New Roman" w:hAnsi="Times New Roman" w:cs="Times New Roman"/>
          <w:b/>
          <w:bCs/>
          <w:iCs/>
          <w:sz w:val="26"/>
          <w:szCs w:val="26"/>
          <w:u w:val="single"/>
        </w:rPr>
        <w:t>Black-Box Testing</w:t>
      </w:r>
      <w:r w:rsidRPr="00E80AC0">
        <w:rPr>
          <w:rFonts w:ascii="Times New Roman" w:hAnsi="Times New Roman" w:cs="Times New Roman"/>
          <w:sz w:val="26"/>
          <w:szCs w:val="26"/>
        </w:rPr>
        <w:t>:</w:t>
      </w:r>
    </w:p>
    <w:p w14:paraId="25A68B20" w14:textId="77777777" w:rsidR="005C27BB" w:rsidRPr="00E80AC0" w:rsidRDefault="005C27BB" w:rsidP="005C27BB">
      <w:pPr>
        <w:pStyle w:val="Default"/>
        <w:jc w:val="both"/>
        <w:rPr>
          <w:rFonts w:ascii="Times New Roman" w:hAnsi="Times New Roman" w:cs="Times New Roman"/>
        </w:rPr>
      </w:pPr>
    </w:p>
    <w:p w14:paraId="0134018D" w14:textId="77777777" w:rsidR="005C27BB" w:rsidRPr="00E80AC0" w:rsidRDefault="005C27BB" w:rsidP="005C27BB">
      <w:pPr>
        <w:pStyle w:val="Default"/>
        <w:jc w:val="both"/>
        <w:rPr>
          <w:rFonts w:ascii="Times New Roman" w:hAnsi="Times New Roman" w:cs="Times New Roman"/>
        </w:rPr>
      </w:pPr>
      <w:r w:rsidRPr="00E80AC0">
        <w:rPr>
          <w:rFonts w:ascii="Times New Roman" w:hAnsi="Times New Roman" w:cs="Times New Roman"/>
        </w:rPr>
        <w:tab/>
        <w:t xml:space="preserve">Black Box Testing, also known as </w:t>
      </w:r>
      <w:proofErr w:type="spellStart"/>
      <w:r w:rsidRPr="00E80AC0">
        <w:rPr>
          <w:rFonts w:ascii="Times New Roman" w:hAnsi="Times New Roman" w:cs="Times New Roman"/>
        </w:rPr>
        <w:t>Behavioral</w:t>
      </w:r>
      <w:proofErr w:type="spellEnd"/>
      <w:r w:rsidRPr="00E80AC0">
        <w:rPr>
          <w:rFonts w:ascii="Times New Roman" w:hAnsi="Times New Roman" w:cs="Times New Roman"/>
        </w:rPr>
        <w:t xml:space="preserve"> Testing, is a software testing method in which the internal structure/ design/ implementation of the item being tested is not known to the tester. These tests can be functional or non-functional, though usually functional. </w:t>
      </w:r>
    </w:p>
    <w:p w14:paraId="432C372B" w14:textId="77777777" w:rsidR="005C27BB" w:rsidRPr="00E80AC0" w:rsidRDefault="005C27BB" w:rsidP="005C27BB">
      <w:pPr>
        <w:pStyle w:val="Default"/>
        <w:jc w:val="both"/>
        <w:rPr>
          <w:rFonts w:ascii="Times New Roman" w:hAnsi="Times New Roman" w:cs="Times New Roman"/>
        </w:rPr>
      </w:pPr>
    </w:p>
    <w:p w14:paraId="124D4843" w14:textId="77777777" w:rsidR="005C27BB" w:rsidRPr="00E80AC0" w:rsidRDefault="005C27BB" w:rsidP="005C27BB">
      <w:pPr>
        <w:pStyle w:val="Default"/>
        <w:jc w:val="both"/>
        <w:rPr>
          <w:rFonts w:ascii="Times New Roman" w:hAnsi="Times New Roman" w:cs="Times New Roman"/>
        </w:rPr>
      </w:pPr>
      <w:r w:rsidRPr="00E80AC0">
        <w:rPr>
          <w:rFonts w:ascii="Times New Roman" w:hAnsi="Times New Roman" w:cs="Times New Roman"/>
        </w:rPr>
        <w:t xml:space="preserve">This can be following way: </w:t>
      </w:r>
    </w:p>
    <w:p w14:paraId="39D9F6E6" w14:textId="77777777" w:rsidR="005C27BB" w:rsidRPr="00E80AC0" w:rsidRDefault="005C27BB" w:rsidP="005C27BB">
      <w:pPr>
        <w:pStyle w:val="Default"/>
        <w:jc w:val="both"/>
        <w:rPr>
          <w:rFonts w:ascii="Times New Roman" w:hAnsi="Times New Roman" w:cs="Times New Roman"/>
        </w:rPr>
      </w:pPr>
    </w:p>
    <w:p w14:paraId="79E1B71C" w14:textId="77777777" w:rsidR="005C27BB" w:rsidRPr="00E80AC0" w:rsidRDefault="005C27BB" w:rsidP="005C27BB">
      <w:pPr>
        <w:pStyle w:val="Default"/>
        <w:numPr>
          <w:ilvl w:val="0"/>
          <w:numId w:val="14"/>
        </w:numPr>
        <w:spacing w:after="187"/>
        <w:jc w:val="both"/>
        <w:rPr>
          <w:rFonts w:ascii="Times New Roman" w:hAnsi="Times New Roman" w:cs="Times New Roman"/>
        </w:rPr>
      </w:pPr>
      <w:r w:rsidRPr="00E80AC0">
        <w:rPr>
          <w:rFonts w:ascii="Times New Roman" w:hAnsi="Times New Roman" w:cs="Times New Roman"/>
        </w:rPr>
        <w:t xml:space="preserve">Input interfacing </w:t>
      </w:r>
    </w:p>
    <w:p w14:paraId="633A9A0A" w14:textId="77777777" w:rsidR="005C27BB" w:rsidRPr="00E80AC0" w:rsidRDefault="005C27BB" w:rsidP="005C27BB">
      <w:pPr>
        <w:pStyle w:val="Default"/>
        <w:numPr>
          <w:ilvl w:val="0"/>
          <w:numId w:val="14"/>
        </w:numPr>
        <w:spacing w:after="187"/>
        <w:jc w:val="both"/>
        <w:rPr>
          <w:rFonts w:ascii="Times New Roman" w:hAnsi="Times New Roman" w:cs="Times New Roman"/>
        </w:rPr>
      </w:pPr>
      <w:r w:rsidRPr="00E80AC0">
        <w:rPr>
          <w:rFonts w:ascii="Times New Roman" w:hAnsi="Times New Roman" w:cs="Times New Roman"/>
        </w:rPr>
        <w:t xml:space="preserve">Processing </w:t>
      </w:r>
    </w:p>
    <w:p w14:paraId="5A346EFD" w14:textId="77777777" w:rsidR="005C27BB" w:rsidRPr="00E80AC0" w:rsidRDefault="005C27BB" w:rsidP="005C27BB">
      <w:pPr>
        <w:pStyle w:val="Default"/>
        <w:numPr>
          <w:ilvl w:val="0"/>
          <w:numId w:val="14"/>
        </w:numPr>
        <w:jc w:val="both"/>
        <w:rPr>
          <w:rFonts w:ascii="Times New Roman" w:hAnsi="Times New Roman" w:cs="Times New Roman"/>
        </w:rPr>
      </w:pPr>
      <w:r w:rsidRPr="00E80AC0">
        <w:rPr>
          <w:rFonts w:ascii="Times New Roman" w:hAnsi="Times New Roman" w:cs="Times New Roman"/>
        </w:rPr>
        <w:t xml:space="preserve">Output interfacing </w:t>
      </w:r>
    </w:p>
    <w:p w14:paraId="2892B555" w14:textId="77777777" w:rsidR="005C27BB" w:rsidRPr="00E80AC0" w:rsidRDefault="005C27BB" w:rsidP="005C27BB">
      <w:pPr>
        <w:jc w:val="center"/>
        <w:rPr>
          <w:rFonts w:ascii="Times New Roman" w:hAnsi="Times New Roman" w:cs="Times New Roman"/>
          <w:sz w:val="52"/>
          <w:szCs w:val="52"/>
        </w:rPr>
      </w:pPr>
    </w:p>
    <w:p w14:paraId="1F43340E" w14:textId="77777777" w:rsidR="005C27BB" w:rsidRPr="00E80AC0" w:rsidRDefault="005C27BB" w:rsidP="005C27BB">
      <w:pPr>
        <w:jc w:val="center"/>
        <w:rPr>
          <w:rFonts w:ascii="Times New Roman" w:hAnsi="Times New Roman" w:cs="Times New Roman"/>
          <w:sz w:val="52"/>
          <w:szCs w:val="52"/>
        </w:rPr>
      </w:pPr>
      <w:r w:rsidRPr="00E80AC0">
        <w:rPr>
          <w:rFonts w:ascii="Times New Roman" w:hAnsi="Times New Roman" w:cs="Times New Roman"/>
          <w:noProof/>
          <w:sz w:val="52"/>
          <w:szCs w:val="52"/>
        </w:rPr>
        <w:drawing>
          <wp:inline distT="0" distB="0" distL="0" distR="0" wp14:anchorId="5DD29D86" wp14:editId="73F1F50B">
            <wp:extent cx="4006215" cy="257556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3"/>
                    <pic:cNvPicPr>
                      <a:picLocks noChangeAspect="1" noChangeArrowheads="1"/>
                    </pic:cNvPicPr>
                  </pic:nvPicPr>
                  <pic:blipFill>
                    <a:blip r:embed="rId19"/>
                    <a:srcRect/>
                    <a:stretch>
                      <a:fillRect/>
                    </a:stretch>
                  </pic:blipFill>
                  <pic:spPr>
                    <a:xfrm>
                      <a:off x="0" y="0"/>
                      <a:ext cx="4008616" cy="2577473"/>
                    </a:xfrm>
                    <a:prstGeom prst="rect">
                      <a:avLst/>
                    </a:prstGeom>
                    <a:noFill/>
                    <a:ln w="9525">
                      <a:noFill/>
                      <a:miter lim="800000"/>
                      <a:headEnd/>
                      <a:tailEnd/>
                    </a:ln>
                  </pic:spPr>
                </pic:pic>
              </a:graphicData>
            </a:graphic>
          </wp:inline>
        </w:drawing>
      </w:r>
    </w:p>
    <w:p w14:paraId="7030BD12" w14:textId="77777777" w:rsidR="005C27BB" w:rsidRPr="00E80AC0" w:rsidRDefault="005C27BB" w:rsidP="005C27BB">
      <w:pPr>
        <w:autoSpaceDE w:val="0"/>
        <w:autoSpaceDN w:val="0"/>
        <w:adjustRightInd w:val="0"/>
        <w:spacing w:after="0" w:line="240" w:lineRule="auto"/>
        <w:rPr>
          <w:rFonts w:ascii="Times New Roman" w:hAnsi="Times New Roman" w:cs="Times New Roman"/>
          <w:color w:val="000000"/>
          <w:sz w:val="23"/>
          <w:szCs w:val="23"/>
          <w:lang w:val="en-IN"/>
        </w:rPr>
      </w:pPr>
    </w:p>
    <w:p w14:paraId="18D26064" w14:textId="77777777" w:rsidR="005C27BB" w:rsidRPr="00E80AC0" w:rsidRDefault="005C27BB" w:rsidP="005C27BB">
      <w:pPr>
        <w:autoSpaceDE w:val="0"/>
        <w:autoSpaceDN w:val="0"/>
        <w:adjustRightInd w:val="0"/>
        <w:spacing w:after="0" w:line="240" w:lineRule="auto"/>
        <w:rPr>
          <w:rFonts w:ascii="Times New Roman" w:hAnsi="Times New Roman" w:cs="Times New Roman"/>
          <w:color w:val="000000"/>
          <w:sz w:val="23"/>
          <w:szCs w:val="23"/>
          <w:lang w:val="en-IN"/>
        </w:rPr>
      </w:pPr>
    </w:p>
    <w:p w14:paraId="59C891C0" w14:textId="77777777" w:rsidR="005C27BB" w:rsidRPr="00E80AC0" w:rsidRDefault="005C27BB" w:rsidP="005C27BB">
      <w:pPr>
        <w:autoSpaceDE w:val="0"/>
        <w:autoSpaceDN w:val="0"/>
        <w:adjustRightInd w:val="0"/>
        <w:spacing w:after="0" w:line="240" w:lineRule="auto"/>
        <w:rPr>
          <w:rFonts w:ascii="Times New Roman" w:hAnsi="Times New Roman" w:cs="Times New Roman"/>
          <w:color w:val="000000"/>
          <w:sz w:val="24"/>
          <w:szCs w:val="24"/>
          <w:lang w:val="en-IN"/>
        </w:rPr>
      </w:pPr>
      <w:r w:rsidRPr="00E80AC0">
        <w:rPr>
          <w:rFonts w:ascii="Times New Roman" w:hAnsi="Times New Roman" w:cs="Times New Roman"/>
          <w:color w:val="000000"/>
          <w:sz w:val="23"/>
          <w:szCs w:val="23"/>
          <w:lang w:val="en-IN"/>
        </w:rPr>
        <w:tab/>
      </w:r>
      <w:r w:rsidRPr="00E80AC0">
        <w:rPr>
          <w:rFonts w:ascii="Times New Roman" w:hAnsi="Times New Roman" w:cs="Times New Roman"/>
          <w:color w:val="000000"/>
          <w:sz w:val="24"/>
          <w:szCs w:val="24"/>
          <w:lang w:val="en-IN"/>
        </w:rPr>
        <w:t xml:space="preserve">This method is named so because the software program, in the eyes of the tester, is like a black box; inside which one cannot see. This method attempts to find errors in the following categories: </w:t>
      </w:r>
    </w:p>
    <w:p w14:paraId="7E8C6024" w14:textId="77777777" w:rsidR="005C27BB" w:rsidRPr="00E80AC0" w:rsidRDefault="005C27BB" w:rsidP="005C27BB">
      <w:pPr>
        <w:autoSpaceDE w:val="0"/>
        <w:autoSpaceDN w:val="0"/>
        <w:adjustRightInd w:val="0"/>
        <w:spacing w:after="0" w:line="240" w:lineRule="auto"/>
        <w:rPr>
          <w:rFonts w:ascii="Times New Roman" w:hAnsi="Times New Roman" w:cs="Times New Roman"/>
          <w:color w:val="000000"/>
          <w:sz w:val="24"/>
          <w:szCs w:val="24"/>
          <w:lang w:val="en-IN"/>
        </w:rPr>
      </w:pPr>
    </w:p>
    <w:p w14:paraId="6A514CC5" w14:textId="77777777" w:rsidR="005C27BB" w:rsidRPr="00E80AC0" w:rsidRDefault="005C27BB" w:rsidP="005C27BB">
      <w:pPr>
        <w:pStyle w:val="ListParagraph1"/>
        <w:numPr>
          <w:ilvl w:val="0"/>
          <w:numId w:val="15"/>
        </w:numPr>
        <w:autoSpaceDE w:val="0"/>
        <w:autoSpaceDN w:val="0"/>
        <w:adjustRightInd w:val="0"/>
        <w:spacing w:after="186" w:line="240" w:lineRule="auto"/>
        <w:rPr>
          <w:rFonts w:ascii="Times New Roman" w:hAnsi="Times New Roman" w:cs="Times New Roman"/>
          <w:color w:val="000000"/>
          <w:sz w:val="24"/>
          <w:szCs w:val="24"/>
          <w:lang w:val="en-IN"/>
        </w:rPr>
      </w:pPr>
      <w:r w:rsidRPr="00E80AC0">
        <w:rPr>
          <w:rFonts w:ascii="Times New Roman" w:hAnsi="Times New Roman" w:cs="Times New Roman"/>
          <w:color w:val="000000"/>
          <w:sz w:val="24"/>
          <w:szCs w:val="24"/>
          <w:lang w:val="en-IN"/>
        </w:rPr>
        <w:t xml:space="preserve">Incorrect or missing functions </w:t>
      </w:r>
    </w:p>
    <w:p w14:paraId="4BFB1FF8" w14:textId="77777777" w:rsidR="005C27BB" w:rsidRPr="00E80AC0" w:rsidRDefault="005C27BB" w:rsidP="005C27BB">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14:paraId="7C065757" w14:textId="77777777" w:rsidR="005C27BB" w:rsidRPr="00E80AC0" w:rsidRDefault="005C27BB" w:rsidP="005C27BB">
      <w:pPr>
        <w:pStyle w:val="ListParagraph1"/>
        <w:numPr>
          <w:ilvl w:val="0"/>
          <w:numId w:val="15"/>
        </w:numPr>
        <w:autoSpaceDE w:val="0"/>
        <w:autoSpaceDN w:val="0"/>
        <w:adjustRightInd w:val="0"/>
        <w:spacing w:after="186" w:line="240" w:lineRule="auto"/>
        <w:rPr>
          <w:rFonts w:ascii="Times New Roman" w:hAnsi="Times New Roman" w:cs="Times New Roman"/>
          <w:color w:val="000000"/>
          <w:sz w:val="24"/>
          <w:szCs w:val="24"/>
          <w:lang w:val="en-IN"/>
        </w:rPr>
      </w:pPr>
      <w:r w:rsidRPr="00E80AC0">
        <w:rPr>
          <w:rFonts w:ascii="Times New Roman" w:hAnsi="Times New Roman" w:cs="Times New Roman"/>
          <w:color w:val="000000"/>
          <w:sz w:val="24"/>
          <w:szCs w:val="24"/>
          <w:lang w:val="en-IN"/>
        </w:rPr>
        <w:t xml:space="preserve">Interface errors </w:t>
      </w:r>
    </w:p>
    <w:p w14:paraId="1A51942D" w14:textId="77777777" w:rsidR="005C27BB" w:rsidRPr="00E80AC0" w:rsidRDefault="005C27BB" w:rsidP="005C27BB">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14:paraId="46AE47A8" w14:textId="77777777" w:rsidR="005C27BB" w:rsidRPr="00E80AC0" w:rsidRDefault="005C27BB" w:rsidP="005C27BB">
      <w:pPr>
        <w:pStyle w:val="ListParagraph1"/>
        <w:numPr>
          <w:ilvl w:val="0"/>
          <w:numId w:val="15"/>
        </w:numPr>
        <w:autoSpaceDE w:val="0"/>
        <w:autoSpaceDN w:val="0"/>
        <w:adjustRightInd w:val="0"/>
        <w:spacing w:after="186" w:line="240" w:lineRule="auto"/>
        <w:rPr>
          <w:rFonts w:ascii="Times New Roman" w:hAnsi="Times New Roman" w:cs="Times New Roman"/>
          <w:color w:val="000000"/>
          <w:sz w:val="24"/>
          <w:szCs w:val="24"/>
          <w:lang w:val="en-IN"/>
        </w:rPr>
      </w:pPr>
      <w:r w:rsidRPr="00E80AC0">
        <w:rPr>
          <w:rFonts w:ascii="Times New Roman" w:hAnsi="Times New Roman" w:cs="Times New Roman"/>
          <w:color w:val="000000"/>
          <w:sz w:val="24"/>
          <w:szCs w:val="24"/>
          <w:lang w:val="en-IN"/>
        </w:rPr>
        <w:t xml:space="preserve">Errors in data structures or external database access </w:t>
      </w:r>
    </w:p>
    <w:p w14:paraId="26FFD28C" w14:textId="77777777" w:rsidR="005C27BB" w:rsidRPr="00E80AC0" w:rsidRDefault="005C27BB" w:rsidP="005C27BB">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14:paraId="3F3D0885" w14:textId="77777777" w:rsidR="005C27BB" w:rsidRPr="00E80AC0" w:rsidRDefault="005C27BB" w:rsidP="005C27BB">
      <w:pPr>
        <w:pStyle w:val="ListParagraph1"/>
        <w:numPr>
          <w:ilvl w:val="0"/>
          <w:numId w:val="15"/>
        </w:numPr>
        <w:autoSpaceDE w:val="0"/>
        <w:autoSpaceDN w:val="0"/>
        <w:adjustRightInd w:val="0"/>
        <w:spacing w:after="186" w:line="240" w:lineRule="auto"/>
        <w:rPr>
          <w:rFonts w:ascii="Times New Roman" w:hAnsi="Times New Roman" w:cs="Times New Roman"/>
          <w:color w:val="000000"/>
          <w:sz w:val="24"/>
          <w:szCs w:val="24"/>
          <w:lang w:val="en-IN"/>
        </w:rPr>
      </w:pPr>
      <w:proofErr w:type="spellStart"/>
      <w:r w:rsidRPr="00E80AC0">
        <w:rPr>
          <w:rFonts w:ascii="Times New Roman" w:hAnsi="Times New Roman" w:cs="Times New Roman"/>
          <w:color w:val="000000"/>
          <w:sz w:val="24"/>
          <w:szCs w:val="24"/>
          <w:lang w:val="en-IN"/>
        </w:rPr>
        <w:t>Behavior</w:t>
      </w:r>
      <w:proofErr w:type="spellEnd"/>
      <w:r w:rsidRPr="00E80AC0">
        <w:rPr>
          <w:rFonts w:ascii="Times New Roman" w:hAnsi="Times New Roman" w:cs="Times New Roman"/>
          <w:color w:val="000000"/>
          <w:sz w:val="24"/>
          <w:szCs w:val="24"/>
          <w:lang w:val="en-IN"/>
        </w:rPr>
        <w:t xml:space="preserve"> or performance errors </w:t>
      </w:r>
    </w:p>
    <w:p w14:paraId="237CB0FB" w14:textId="77777777" w:rsidR="005C27BB" w:rsidRPr="00E80AC0" w:rsidRDefault="005C27BB" w:rsidP="005C27BB">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14:paraId="019E5EC9" w14:textId="77777777" w:rsidR="005C27BB" w:rsidRPr="00E80AC0" w:rsidRDefault="005C27BB" w:rsidP="005C27BB">
      <w:pPr>
        <w:pStyle w:val="ListParagraph1"/>
        <w:numPr>
          <w:ilvl w:val="0"/>
          <w:numId w:val="15"/>
        </w:numPr>
        <w:autoSpaceDE w:val="0"/>
        <w:autoSpaceDN w:val="0"/>
        <w:adjustRightInd w:val="0"/>
        <w:spacing w:after="0" w:line="240" w:lineRule="auto"/>
        <w:rPr>
          <w:rFonts w:ascii="Times New Roman" w:hAnsi="Times New Roman" w:cs="Times New Roman"/>
          <w:color w:val="000000"/>
          <w:sz w:val="23"/>
          <w:szCs w:val="23"/>
          <w:lang w:val="en-IN"/>
        </w:rPr>
      </w:pPr>
      <w:r w:rsidRPr="00E80AC0">
        <w:rPr>
          <w:rFonts w:ascii="Times New Roman" w:hAnsi="Times New Roman" w:cs="Times New Roman"/>
          <w:color w:val="000000"/>
          <w:sz w:val="24"/>
          <w:szCs w:val="24"/>
          <w:lang w:val="en-IN"/>
        </w:rPr>
        <w:t xml:space="preserve">Initialization and termination errors </w:t>
      </w:r>
    </w:p>
    <w:p w14:paraId="33A6F114" w14:textId="77777777" w:rsidR="005C27BB" w:rsidRPr="00E80AC0" w:rsidRDefault="005C27BB" w:rsidP="005C27BB">
      <w:pPr>
        <w:autoSpaceDE w:val="0"/>
        <w:autoSpaceDN w:val="0"/>
        <w:adjustRightInd w:val="0"/>
        <w:spacing w:after="0" w:line="240" w:lineRule="auto"/>
        <w:rPr>
          <w:rFonts w:ascii="Times New Roman" w:hAnsi="Times New Roman" w:cs="Times New Roman"/>
          <w:color w:val="000000"/>
          <w:sz w:val="23"/>
          <w:szCs w:val="23"/>
          <w:lang w:val="en-IN"/>
        </w:rPr>
      </w:pPr>
    </w:p>
    <w:p w14:paraId="267B5E9D" w14:textId="77777777" w:rsidR="005C27BB" w:rsidRPr="00E80AC0" w:rsidRDefault="005C27BB" w:rsidP="005C27BB">
      <w:pPr>
        <w:autoSpaceDE w:val="0"/>
        <w:autoSpaceDN w:val="0"/>
        <w:adjustRightInd w:val="0"/>
        <w:spacing w:after="0" w:line="240" w:lineRule="auto"/>
        <w:rPr>
          <w:rFonts w:ascii="Times New Roman" w:hAnsi="Times New Roman" w:cs="Times New Roman"/>
          <w:color w:val="000000"/>
          <w:sz w:val="23"/>
          <w:szCs w:val="23"/>
          <w:lang w:val="en-IN"/>
        </w:rPr>
      </w:pPr>
    </w:p>
    <w:p w14:paraId="65E983EA" w14:textId="77777777" w:rsidR="005C27BB" w:rsidRPr="00E80AC0" w:rsidRDefault="005C27BB" w:rsidP="005C27BB">
      <w:pPr>
        <w:autoSpaceDE w:val="0"/>
        <w:autoSpaceDN w:val="0"/>
        <w:adjustRightInd w:val="0"/>
        <w:spacing w:after="0" w:line="240" w:lineRule="auto"/>
        <w:rPr>
          <w:rFonts w:ascii="Times New Roman" w:hAnsi="Times New Roman" w:cs="Times New Roman"/>
          <w:b/>
          <w:bCs/>
          <w:iCs/>
          <w:color w:val="000000"/>
          <w:sz w:val="26"/>
          <w:szCs w:val="26"/>
          <w:u w:val="single"/>
          <w:lang w:val="en-IN"/>
        </w:rPr>
      </w:pPr>
      <w:r w:rsidRPr="00E80AC0">
        <w:rPr>
          <w:rFonts w:ascii="Times New Roman" w:hAnsi="Times New Roman" w:cs="Times New Roman"/>
          <w:b/>
          <w:bCs/>
          <w:iCs/>
          <w:color w:val="000000"/>
          <w:sz w:val="26"/>
          <w:szCs w:val="26"/>
          <w:u w:val="single"/>
          <w:lang w:val="en-IN"/>
        </w:rPr>
        <w:t>White-Box Testing:</w:t>
      </w:r>
    </w:p>
    <w:p w14:paraId="4A768628" w14:textId="77777777" w:rsidR="005C27BB" w:rsidRPr="00E80AC0" w:rsidRDefault="005C27BB" w:rsidP="005C27BB">
      <w:pPr>
        <w:autoSpaceDE w:val="0"/>
        <w:autoSpaceDN w:val="0"/>
        <w:adjustRightInd w:val="0"/>
        <w:spacing w:after="0" w:line="240" w:lineRule="auto"/>
        <w:rPr>
          <w:rFonts w:ascii="Times New Roman" w:hAnsi="Times New Roman" w:cs="Times New Roman"/>
          <w:b/>
          <w:bCs/>
          <w:iCs/>
          <w:color w:val="000000"/>
          <w:sz w:val="26"/>
          <w:szCs w:val="26"/>
          <w:lang w:val="en-IN"/>
        </w:rPr>
      </w:pPr>
    </w:p>
    <w:p w14:paraId="40057C1B" w14:textId="77777777" w:rsidR="005C27BB" w:rsidRPr="00E80AC0" w:rsidRDefault="005C27BB" w:rsidP="005C27BB">
      <w:pPr>
        <w:autoSpaceDE w:val="0"/>
        <w:autoSpaceDN w:val="0"/>
        <w:adjustRightInd w:val="0"/>
        <w:spacing w:after="0" w:line="240" w:lineRule="auto"/>
        <w:rPr>
          <w:rFonts w:ascii="Times New Roman" w:hAnsi="Times New Roman" w:cs="Times New Roman"/>
          <w:color w:val="000000"/>
          <w:sz w:val="26"/>
          <w:szCs w:val="26"/>
          <w:lang w:val="en-IN"/>
        </w:rPr>
      </w:pPr>
    </w:p>
    <w:p w14:paraId="2D76EDE7" w14:textId="77777777" w:rsidR="005C27BB" w:rsidRPr="00E80AC0" w:rsidRDefault="005C27BB" w:rsidP="005C27BB">
      <w:pPr>
        <w:autoSpaceDE w:val="0"/>
        <w:autoSpaceDN w:val="0"/>
        <w:adjustRightInd w:val="0"/>
        <w:spacing w:after="0" w:line="240" w:lineRule="auto"/>
        <w:jc w:val="both"/>
        <w:rPr>
          <w:rFonts w:ascii="Times New Roman" w:hAnsi="Times New Roman" w:cs="Times New Roman"/>
          <w:color w:val="000000"/>
          <w:sz w:val="24"/>
          <w:szCs w:val="24"/>
          <w:lang w:val="en-IN"/>
        </w:rPr>
      </w:pPr>
      <w:r w:rsidRPr="00E80AC0">
        <w:rPr>
          <w:rFonts w:ascii="Times New Roman" w:hAnsi="Times New Roman" w:cs="Times New Roman"/>
          <w:color w:val="000000"/>
          <w:sz w:val="24"/>
          <w:szCs w:val="24"/>
          <w:lang w:val="en-IN"/>
        </w:rPr>
        <w:tab/>
        <w:t xml:space="preserve">White Box Testing ,also known as Clear Box Testing, Open Box Testing, Glass Box Testing, Transparent Box Testing, Code-Based Testing or Structural Testing is a software testing method in which the internal structure/ design/ implementation of the item being tested is known to the tester. </w:t>
      </w:r>
    </w:p>
    <w:p w14:paraId="46918571" w14:textId="77777777" w:rsidR="005C27BB" w:rsidRPr="00E80AC0" w:rsidRDefault="005C27BB" w:rsidP="005C27BB">
      <w:pPr>
        <w:autoSpaceDE w:val="0"/>
        <w:autoSpaceDN w:val="0"/>
        <w:adjustRightInd w:val="0"/>
        <w:spacing w:after="0" w:line="240" w:lineRule="auto"/>
        <w:jc w:val="both"/>
        <w:rPr>
          <w:rFonts w:ascii="Times New Roman" w:hAnsi="Times New Roman" w:cs="Times New Roman"/>
          <w:color w:val="000000"/>
          <w:sz w:val="24"/>
          <w:szCs w:val="24"/>
          <w:lang w:val="en-IN"/>
        </w:rPr>
      </w:pPr>
    </w:p>
    <w:p w14:paraId="57B927AD" w14:textId="77777777" w:rsidR="005C27BB" w:rsidRPr="00E80AC0" w:rsidRDefault="005C27BB" w:rsidP="005C27BB">
      <w:pPr>
        <w:autoSpaceDE w:val="0"/>
        <w:autoSpaceDN w:val="0"/>
        <w:adjustRightInd w:val="0"/>
        <w:spacing w:after="0" w:line="240" w:lineRule="auto"/>
        <w:jc w:val="both"/>
        <w:rPr>
          <w:rFonts w:ascii="Times New Roman" w:hAnsi="Times New Roman" w:cs="Times New Roman"/>
          <w:color w:val="000000"/>
          <w:sz w:val="24"/>
          <w:szCs w:val="24"/>
          <w:lang w:val="en-IN"/>
        </w:rPr>
      </w:pPr>
      <w:r w:rsidRPr="00E80AC0">
        <w:rPr>
          <w:rFonts w:ascii="Times New Roman" w:hAnsi="Times New Roman" w:cs="Times New Roman"/>
          <w:color w:val="000000"/>
          <w:sz w:val="24"/>
          <w:szCs w:val="24"/>
          <w:lang w:val="en-IN"/>
        </w:rPr>
        <w:tab/>
        <w:t xml:space="preserve">The tester chooses inputs to exercise paths through the code and determines the appropriate outputs. Programming know-how and the implementation knowledge is essential. </w:t>
      </w:r>
    </w:p>
    <w:p w14:paraId="7533F9B3" w14:textId="77777777" w:rsidR="005C27BB" w:rsidRPr="00E80AC0" w:rsidRDefault="005C27BB" w:rsidP="005C27BB">
      <w:pPr>
        <w:autoSpaceDE w:val="0"/>
        <w:autoSpaceDN w:val="0"/>
        <w:adjustRightInd w:val="0"/>
        <w:spacing w:after="0" w:line="240" w:lineRule="auto"/>
        <w:jc w:val="both"/>
        <w:rPr>
          <w:rFonts w:ascii="Times New Roman" w:hAnsi="Times New Roman" w:cs="Times New Roman"/>
          <w:color w:val="000000"/>
          <w:sz w:val="24"/>
          <w:szCs w:val="24"/>
          <w:lang w:val="en-IN"/>
        </w:rPr>
      </w:pPr>
    </w:p>
    <w:p w14:paraId="65FF50C5" w14:textId="77777777" w:rsidR="005C27BB" w:rsidRPr="00E80AC0" w:rsidRDefault="005C27BB" w:rsidP="005C27BB">
      <w:pPr>
        <w:autoSpaceDE w:val="0"/>
        <w:autoSpaceDN w:val="0"/>
        <w:adjustRightInd w:val="0"/>
        <w:spacing w:after="0" w:line="240" w:lineRule="auto"/>
        <w:jc w:val="both"/>
        <w:rPr>
          <w:rFonts w:ascii="Times New Roman" w:hAnsi="Times New Roman" w:cs="Times New Roman"/>
          <w:color w:val="000000"/>
          <w:sz w:val="24"/>
          <w:szCs w:val="24"/>
          <w:lang w:val="en-IN"/>
        </w:rPr>
      </w:pPr>
      <w:r w:rsidRPr="00E80AC0">
        <w:rPr>
          <w:rFonts w:ascii="Times New Roman" w:hAnsi="Times New Roman" w:cs="Times New Roman"/>
          <w:color w:val="000000"/>
          <w:sz w:val="24"/>
          <w:szCs w:val="24"/>
          <w:lang w:val="en-IN"/>
        </w:rPr>
        <w:tab/>
        <w:t xml:space="preserve">White box testing is testing beyond the user interface and into the nitty-gritty of a system. </w:t>
      </w:r>
    </w:p>
    <w:p w14:paraId="0ECA8271" w14:textId="77777777" w:rsidR="005C27BB" w:rsidRPr="00E80AC0" w:rsidRDefault="005C27BB" w:rsidP="005C27BB">
      <w:pPr>
        <w:jc w:val="both"/>
        <w:rPr>
          <w:rFonts w:ascii="Times New Roman" w:hAnsi="Times New Roman" w:cs="Times New Roman"/>
          <w:color w:val="000000"/>
          <w:sz w:val="24"/>
          <w:szCs w:val="24"/>
          <w:lang w:val="en-IN"/>
        </w:rPr>
      </w:pPr>
      <w:r w:rsidRPr="00E80AC0">
        <w:rPr>
          <w:rFonts w:ascii="Times New Roman" w:hAnsi="Times New Roman" w:cs="Times New Roman"/>
          <w:color w:val="000000"/>
          <w:sz w:val="24"/>
          <w:szCs w:val="24"/>
          <w:lang w:val="en-IN"/>
        </w:rPr>
        <w:t>This method is named so because the software program, in the eyes of the tester, is like a white/ transparent box; inside which one clearly sees.</w:t>
      </w:r>
    </w:p>
    <w:p w14:paraId="09FAD99C" w14:textId="77777777" w:rsidR="005C27BB" w:rsidRPr="00E80AC0" w:rsidRDefault="005C27BB" w:rsidP="005C27BB">
      <w:pPr>
        <w:jc w:val="both"/>
        <w:rPr>
          <w:rFonts w:ascii="Times New Roman" w:hAnsi="Times New Roman" w:cs="Times New Roman"/>
          <w:sz w:val="24"/>
          <w:szCs w:val="24"/>
        </w:rPr>
      </w:pPr>
    </w:p>
    <w:p w14:paraId="777ADDC1" w14:textId="77777777" w:rsidR="005C27BB" w:rsidRPr="00E80AC0" w:rsidRDefault="005C27BB" w:rsidP="00245283">
      <w:pPr>
        <w:jc w:val="both"/>
        <w:rPr>
          <w:rFonts w:ascii="Times New Roman" w:hAnsi="Times New Roman" w:cs="Times New Roman"/>
          <w:sz w:val="28"/>
          <w:szCs w:val="28"/>
        </w:rPr>
      </w:pPr>
    </w:p>
    <w:p w14:paraId="3F9A3C22" w14:textId="77777777" w:rsidR="00CE789F" w:rsidRPr="00E80AC0" w:rsidRDefault="00CE789F" w:rsidP="00245283">
      <w:pPr>
        <w:jc w:val="both"/>
        <w:rPr>
          <w:rFonts w:ascii="Times New Roman" w:hAnsi="Times New Roman" w:cs="Times New Roman"/>
          <w:sz w:val="28"/>
          <w:szCs w:val="28"/>
        </w:rPr>
      </w:pPr>
    </w:p>
    <w:p w14:paraId="1B01CA7B" w14:textId="77777777" w:rsidR="00CE789F" w:rsidRPr="00E80AC0" w:rsidRDefault="00CE789F" w:rsidP="00245283">
      <w:pPr>
        <w:jc w:val="both"/>
        <w:rPr>
          <w:rFonts w:ascii="Times New Roman" w:hAnsi="Times New Roman" w:cs="Times New Roman"/>
          <w:sz w:val="28"/>
          <w:szCs w:val="28"/>
        </w:rPr>
      </w:pPr>
    </w:p>
    <w:p w14:paraId="2EC19A44" w14:textId="77777777" w:rsidR="00CE789F" w:rsidRPr="00E80AC0" w:rsidRDefault="00CE789F" w:rsidP="00245283">
      <w:pPr>
        <w:jc w:val="both"/>
        <w:rPr>
          <w:rFonts w:ascii="Times New Roman" w:hAnsi="Times New Roman" w:cs="Times New Roman"/>
          <w:sz w:val="28"/>
          <w:szCs w:val="28"/>
        </w:rPr>
      </w:pPr>
    </w:p>
    <w:p w14:paraId="5447E46A" w14:textId="77777777" w:rsidR="00CE789F" w:rsidRPr="00E80AC0" w:rsidRDefault="00CE789F" w:rsidP="00245283">
      <w:pPr>
        <w:jc w:val="both"/>
        <w:rPr>
          <w:rFonts w:ascii="Times New Roman" w:hAnsi="Times New Roman" w:cs="Times New Roman"/>
          <w:sz w:val="28"/>
          <w:szCs w:val="28"/>
        </w:rPr>
      </w:pPr>
    </w:p>
    <w:p w14:paraId="65129BCF" w14:textId="77777777" w:rsidR="00CE789F" w:rsidRPr="00E80AC0" w:rsidRDefault="00CE789F" w:rsidP="00245283">
      <w:pPr>
        <w:jc w:val="both"/>
        <w:rPr>
          <w:rFonts w:ascii="Times New Roman" w:hAnsi="Times New Roman" w:cs="Times New Roman"/>
          <w:sz w:val="28"/>
          <w:szCs w:val="28"/>
        </w:rPr>
      </w:pPr>
    </w:p>
    <w:p w14:paraId="15F04438" w14:textId="77777777" w:rsidR="00CE789F" w:rsidRPr="00E80AC0" w:rsidRDefault="00CE789F" w:rsidP="00245283">
      <w:pPr>
        <w:jc w:val="both"/>
        <w:rPr>
          <w:rFonts w:ascii="Times New Roman" w:hAnsi="Times New Roman" w:cs="Times New Roman"/>
          <w:sz w:val="28"/>
          <w:szCs w:val="28"/>
        </w:rPr>
      </w:pPr>
    </w:p>
    <w:p w14:paraId="3D75E106" w14:textId="77777777" w:rsidR="00CE789F" w:rsidRPr="00E80AC0" w:rsidRDefault="00CE789F" w:rsidP="00245283">
      <w:pPr>
        <w:jc w:val="both"/>
        <w:rPr>
          <w:rFonts w:ascii="Times New Roman" w:hAnsi="Times New Roman" w:cs="Times New Roman"/>
          <w:sz w:val="28"/>
          <w:szCs w:val="28"/>
        </w:rPr>
      </w:pPr>
    </w:p>
    <w:p w14:paraId="6E46845C" w14:textId="77777777" w:rsidR="00CE789F" w:rsidRPr="00E80AC0" w:rsidRDefault="00CE789F" w:rsidP="00245283">
      <w:pPr>
        <w:jc w:val="both"/>
        <w:rPr>
          <w:rFonts w:ascii="Times New Roman" w:hAnsi="Times New Roman" w:cs="Times New Roman"/>
          <w:sz w:val="28"/>
          <w:szCs w:val="28"/>
        </w:rPr>
      </w:pPr>
    </w:p>
    <w:p w14:paraId="2250ADD1" w14:textId="77777777" w:rsidR="00CE789F" w:rsidRPr="00E80AC0" w:rsidRDefault="00CE789F" w:rsidP="00245283">
      <w:pPr>
        <w:jc w:val="both"/>
        <w:rPr>
          <w:rFonts w:ascii="Times New Roman" w:hAnsi="Times New Roman" w:cs="Times New Roman"/>
          <w:sz w:val="28"/>
          <w:szCs w:val="28"/>
        </w:rPr>
      </w:pPr>
    </w:p>
    <w:p w14:paraId="0C28F017" w14:textId="77777777" w:rsidR="00CE789F" w:rsidRPr="00E80AC0" w:rsidRDefault="00CE789F" w:rsidP="00245283">
      <w:pPr>
        <w:jc w:val="both"/>
        <w:rPr>
          <w:rFonts w:ascii="Times New Roman" w:hAnsi="Times New Roman" w:cs="Times New Roman"/>
          <w:sz w:val="28"/>
          <w:szCs w:val="28"/>
        </w:rPr>
      </w:pPr>
    </w:p>
    <w:p w14:paraId="198F4892" w14:textId="77777777" w:rsidR="00CE789F" w:rsidRPr="00E80AC0" w:rsidRDefault="00CE789F" w:rsidP="00245283">
      <w:pPr>
        <w:jc w:val="both"/>
        <w:rPr>
          <w:rFonts w:ascii="Times New Roman" w:hAnsi="Times New Roman" w:cs="Times New Roman"/>
          <w:sz w:val="28"/>
          <w:szCs w:val="28"/>
        </w:rPr>
      </w:pPr>
    </w:p>
    <w:p w14:paraId="361C40FB" w14:textId="77777777" w:rsidR="00AF7EB3" w:rsidRPr="00E80AC0" w:rsidRDefault="00AF7EB3" w:rsidP="00CE789F">
      <w:pPr>
        <w:jc w:val="center"/>
        <w:rPr>
          <w:rFonts w:ascii="Times New Roman" w:hAnsi="Times New Roman" w:cs="Times New Roman"/>
          <w:sz w:val="28"/>
          <w:szCs w:val="28"/>
        </w:rPr>
      </w:pPr>
    </w:p>
    <w:p w14:paraId="74F5ABDB" w14:textId="77777777" w:rsidR="00AF7EB3" w:rsidRPr="00E80AC0" w:rsidRDefault="00AF7EB3" w:rsidP="00CE789F">
      <w:pPr>
        <w:jc w:val="center"/>
        <w:rPr>
          <w:rFonts w:ascii="Times New Roman" w:hAnsi="Times New Roman" w:cs="Times New Roman"/>
          <w:sz w:val="28"/>
          <w:szCs w:val="28"/>
        </w:rPr>
      </w:pPr>
    </w:p>
    <w:p w14:paraId="0FCEE620" w14:textId="77777777" w:rsidR="00AF7EB3" w:rsidRPr="00E80AC0" w:rsidRDefault="00AF7EB3" w:rsidP="00AF7EB3">
      <w:pPr>
        <w:jc w:val="center"/>
        <w:rPr>
          <w:rFonts w:ascii="Times New Roman" w:hAnsi="Times New Roman" w:cs="Times New Roman"/>
          <w:b/>
          <w:sz w:val="48"/>
          <w:szCs w:val="52"/>
          <w:u w:val="single"/>
        </w:rPr>
      </w:pPr>
      <w:r w:rsidRPr="00E80AC0">
        <w:rPr>
          <w:rFonts w:ascii="Times New Roman" w:hAnsi="Times New Roman" w:cs="Times New Roman"/>
          <w:b/>
          <w:sz w:val="48"/>
          <w:szCs w:val="52"/>
          <w:u w:val="single"/>
        </w:rPr>
        <w:t>Limitations and Future Application of the Project</w:t>
      </w:r>
    </w:p>
    <w:p w14:paraId="0F5F0CF4" w14:textId="77777777" w:rsidR="00AF7EB3" w:rsidRPr="00E80AC0" w:rsidRDefault="00AF7EB3" w:rsidP="00AF7EB3">
      <w:pPr>
        <w:pStyle w:val="Default"/>
        <w:tabs>
          <w:tab w:val="left" w:pos="7830"/>
        </w:tabs>
        <w:rPr>
          <w:rFonts w:ascii="Times New Roman" w:hAnsi="Times New Roman" w:cs="Times New Roman"/>
          <w:b/>
          <w:bCs/>
          <w:iCs/>
          <w:sz w:val="26"/>
          <w:szCs w:val="26"/>
        </w:rPr>
      </w:pPr>
      <w:r w:rsidRPr="00E80AC0">
        <w:rPr>
          <w:rFonts w:ascii="Times New Roman" w:hAnsi="Times New Roman" w:cs="Times New Roman"/>
          <w:b/>
          <w:bCs/>
          <w:iCs/>
          <w:sz w:val="26"/>
          <w:szCs w:val="26"/>
        </w:rPr>
        <w:t>Futures Enhancement:</w:t>
      </w:r>
      <w:r w:rsidRPr="00E80AC0">
        <w:rPr>
          <w:rFonts w:ascii="Times New Roman" w:hAnsi="Times New Roman" w:cs="Times New Roman"/>
          <w:b/>
          <w:bCs/>
          <w:iCs/>
          <w:sz w:val="26"/>
          <w:szCs w:val="26"/>
        </w:rPr>
        <w:tab/>
      </w:r>
    </w:p>
    <w:p w14:paraId="4C80B060" w14:textId="77777777" w:rsidR="00AF7EB3" w:rsidRPr="00E80AC0" w:rsidRDefault="00AF7EB3" w:rsidP="00AF7EB3">
      <w:pPr>
        <w:pStyle w:val="Default"/>
        <w:rPr>
          <w:rFonts w:ascii="Times New Roman" w:hAnsi="Times New Roman" w:cs="Times New Roman"/>
          <w:b/>
          <w:bCs/>
          <w:iCs/>
          <w:sz w:val="32"/>
          <w:szCs w:val="31"/>
        </w:rPr>
      </w:pPr>
    </w:p>
    <w:p w14:paraId="7FFB3481" w14:textId="77777777" w:rsidR="00AF7EB3" w:rsidRPr="00E80AC0" w:rsidRDefault="00AF7EB3" w:rsidP="00AF7EB3">
      <w:pPr>
        <w:pStyle w:val="Default"/>
        <w:rPr>
          <w:rFonts w:ascii="Times New Roman" w:hAnsi="Times New Roman" w:cs="Times New Roman"/>
          <w:b/>
          <w:bCs/>
          <w:iCs/>
          <w:sz w:val="32"/>
          <w:szCs w:val="31"/>
        </w:rPr>
      </w:pPr>
    </w:p>
    <w:p w14:paraId="631A2CB3" w14:textId="77777777" w:rsidR="00AF7EB3" w:rsidRPr="00E80AC0" w:rsidRDefault="00AF7EB3" w:rsidP="00AF7EB3">
      <w:pPr>
        <w:pStyle w:val="ListParagraph1"/>
        <w:numPr>
          <w:ilvl w:val="0"/>
          <w:numId w:val="16"/>
        </w:numPr>
        <w:autoSpaceDE w:val="0"/>
        <w:autoSpaceDN w:val="0"/>
        <w:adjustRightInd w:val="0"/>
        <w:spacing w:after="0" w:line="240" w:lineRule="auto"/>
        <w:rPr>
          <w:rFonts w:ascii="Times New Roman" w:hAnsi="Times New Roman" w:cs="Times New Roman"/>
          <w:color w:val="000000"/>
          <w:sz w:val="24"/>
          <w:szCs w:val="24"/>
        </w:rPr>
      </w:pPr>
      <w:r w:rsidRPr="00E80AC0">
        <w:rPr>
          <w:rFonts w:ascii="Times New Roman" w:hAnsi="Times New Roman" w:cs="Times New Roman"/>
          <w:color w:val="000000"/>
          <w:sz w:val="24"/>
          <w:szCs w:val="24"/>
        </w:rPr>
        <w:t>In future we can expand this project on the web.</w:t>
      </w:r>
    </w:p>
    <w:p w14:paraId="7E31C855" w14:textId="77777777" w:rsidR="00AF7EB3" w:rsidRPr="00E80AC0" w:rsidRDefault="00AF7EB3" w:rsidP="00AF7EB3">
      <w:pPr>
        <w:pStyle w:val="ListParagraph1"/>
        <w:numPr>
          <w:ilvl w:val="0"/>
          <w:numId w:val="16"/>
        </w:numPr>
        <w:autoSpaceDE w:val="0"/>
        <w:autoSpaceDN w:val="0"/>
        <w:adjustRightInd w:val="0"/>
        <w:spacing w:after="0" w:line="240" w:lineRule="auto"/>
        <w:rPr>
          <w:rFonts w:ascii="Times New Roman" w:hAnsi="Times New Roman" w:cs="Times New Roman"/>
          <w:color w:val="000000"/>
          <w:sz w:val="24"/>
          <w:szCs w:val="24"/>
        </w:rPr>
      </w:pPr>
      <w:r w:rsidRPr="00E80AC0">
        <w:rPr>
          <w:rFonts w:ascii="Times New Roman" w:hAnsi="Times New Roman" w:cs="Times New Roman"/>
          <w:color w:val="000000"/>
          <w:sz w:val="24"/>
          <w:szCs w:val="24"/>
        </w:rPr>
        <w:t xml:space="preserve">Software can be accessed through internet also. </w:t>
      </w:r>
    </w:p>
    <w:p w14:paraId="56DF6801" w14:textId="77777777" w:rsidR="00AF7EB3" w:rsidRPr="00E80AC0" w:rsidRDefault="00AF7EB3" w:rsidP="00AF7EB3">
      <w:pPr>
        <w:autoSpaceDE w:val="0"/>
        <w:autoSpaceDN w:val="0"/>
        <w:adjustRightInd w:val="0"/>
        <w:spacing w:after="0" w:line="240" w:lineRule="auto"/>
        <w:rPr>
          <w:rFonts w:ascii="Times New Roman" w:hAnsi="Times New Roman" w:cs="Times New Roman"/>
          <w:color w:val="000000"/>
          <w:sz w:val="24"/>
          <w:szCs w:val="24"/>
        </w:rPr>
      </w:pPr>
    </w:p>
    <w:p w14:paraId="53A5C368" w14:textId="77777777" w:rsidR="00AF7EB3" w:rsidRPr="00E80AC0" w:rsidRDefault="00AF7EB3" w:rsidP="00AF7EB3">
      <w:pPr>
        <w:pStyle w:val="Default"/>
        <w:rPr>
          <w:rFonts w:ascii="Times New Roman" w:hAnsi="Times New Roman" w:cs="Times New Roman"/>
          <w:b/>
          <w:sz w:val="32"/>
          <w:szCs w:val="31"/>
          <w:lang w:val="en-US"/>
        </w:rPr>
      </w:pPr>
    </w:p>
    <w:p w14:paraId="19464CD8" w14:textId="77777777" w:rsidR="00AF7EB3" w:rsidRPr="00E80AC0" w:rsidRDefault="00AF7EB3" w:rsidP="00AF7EB3">
      <w:pPr>
        <w:pStyle w:val="Default"/>
        <w:rPr>
          <w:rFonts w:ascii="Times New Roman" w:hAnsi="Times New Roman" w:cs="Times New Roman"/>
          <w:b/>
          <w:color w:val="auto"/>
          <w:sz w:val="26"/>
          <w:szCs w:val="26"/>
        </w:rPr>
      </w:pPr>
      <w:r w:rsidRPr="00E80AC0">
        <w:rPr>
          <w:rFonts w:ascii="Times New Roman" w:hAnsi="Times New Roman" w:cs="Times New Roman"/>
          <w:b/>
          <w:bCs/>
          <w:iCs/>
          <w:color w:val="auto"/>
          <w:sz w:val="26"/>
          <w:szCs w:val="26"/>
        </w:rPr>
        <w:t xml:space="preserve">Limitation </w:t>
      </w:r>
      <w:r w:rsidRPr="00E80AC0">
        <w:rPr>
          <w:rFonts w:ascii="Times New Roman" w:hAnsi="Times New Roman" w:cs="Times New Roman"/>
          <w:b/>
          <w:color w:val="auto"/>
          <w:sz w:val="26"/>
          <w:szCs w:val="26"/>
        </w:rPr>
        <w:tab/>
        <w:t>:</w:t>
      </w:r>
    </w:p>
    <w:p w14:paraId="38FEA8B3" w14:textId="77777777" w:rsidR="00AF7EB3" w:rsidRPr="00E80AC0" w:rsidRDefault="00AF7EB3" w:rsidP="00AF7EB3">
      <w:pPr>
        <w:pStyle w:val="Default"/>
        <w:rPr>
          <w:rFonts w:ascii="Times New Roman" w:hAnsi="Times New Roman" w:cs="Times New Roman"/>
          <w:b/>
          <w:color w:val="auto"/>
          <w:szCs w:val="32"/>
        </w:rPr>
      </w:pPr>
    </w:p>
    <w:p w14:paraId="1C9AB7A4" w14:textId="77777777" w:rsidR="00AF7EB3" w:rsidRPr="00E80AC0" w:rsidRDefault="00AF7EB3" w:rsidP="00AF7EB3">
      <w:pPr>
        <w:autoSpaceDE w:val="0"/>
        <w:autoSpaceDN w:val="0"/>
        <w:adjustRightInd w:val="0"/>
        <w:spacing w:after="0" w:line="240" w:lineRule="auto"/>
        <w:rPr>
          <w:rFonts w:ascii="Times New Roman" w:hAnsi="Times New Roman" w:cs="Times New Roman"/>
          <w:color w:val="000000"/>
          <w:sz w:val="24"/>
          <w:szCs w:val="24"/>
        </w:rPr>
      </w:pPr>
    </w:p>
    <w:p w14:paraId="7683D588" w14:textId="77777777" w:rsidR="00AF7EB3" w:rsidRPr="00E80AC0" w:rsidRDefault="00AF7EB3" w:rsidP="00AF7EB3">
      <w:pPr>
        <w:pStyle w:val="ListParagraph1"/>
        <w:numPr>
          <w:ilvl w:val="0"/>
          <w:numId w:val="17"/>
        </w:numPr>
        <w:autoSpaceDE w:val="0"/>
        <w:autoSpaceDN w:val="0"/>
        <w:adjustRightInd w:val="0"/>
        <w:spacing w:after="187" w:line="240" w:lineRule="auto"/>
        <w:rPr>
          <w:rFonts w:ascii="Times New Roman" w:hAnsi="Times New Roman" w:cs="Times New Roman"/>
          <w:color w:val="000000"/>
          <w:sz w:val="24"/>
          <w:szCs w:val="24"/>
        </w:rPr>
      </w:pPr>
      <w:r w:rsidRPr="00E80AC0">
        <w:rPr>
          <w:rFonts w:ascii="Times New Roman" w:hAnsi="Times New Roman" w:cs="Times New Roman"/>
          <w:color w:val="000000"/>
          <w:sz w:val="24"/>
          <w:szCs w:val="24"/>
        </w:rPr>
        <w:t xml:space="preserve">In this system Email to user for bill facility is not available. </w:t>
      </w:r>
    </w:p>
    <w:p w14:paraId="3AA3C322" w14:textId="77777777" w:rsidR="00AF7EB3" w:rsidRPr="00E80AC0" w:rsidRDefault="00AF7EB3" w:rsidP="00AF7EB3">
      <w:pPr>
        <w:pStyle w:val="ListParagraph1"/>
        <w:numPr>
          <w:ilvl w:val="0"/>
          <w:numId w:val="17"/>
        </w:numPr>
        <w:autoSpaceDE w:val="0"/>
        <w:autoSpaceDN w:val="0"/>
        <w:adjustRightInd w:val="0"/>
        <w:spacing w:after="187" w:line="240" w:lineRule="auto"/>
        <w:rPr>
          <w:rFonts w:ascii="Times New Roman" w:hAnsi="Times New Roman" w:cs="Times New Roman"/>
          <w:color w:val="000000"/>
          <w:sz w:val="24"/>
          <w:szCs w:val="24"/>
        </w:rPr>
      </w:pPr>
      <w:r w:rsidRPr="00E80AC0">
        <w:rPr>
          <w:rFonts w:ascii="Times New Roman" w:hAnsi="Times New Roman" w:cs="Times New Roman"/>
          <w:color w:val="000000"/>
          <w:sz w:val="24"/>
          <w:szCs w:val="24"/>
        </w:rPr>
        <w:t>In this system Download of bill is not available.</w:t>
      </w:r>
    </w:p>
    <w:p w14:paraId="3781CB97" w14:textId="77777777" w:rsidR="00AF7EB3" w:rsidRPr="00E80AC0" w:rsidRDefault="00AF7EB3" w:rsidP="00AF7EB3">
      <w:pPr>
        <w:jc w:val="center"/>
        <w:rPr>
          <w:rFonts w:ascii="Times New Roman" w:hAnsi="Times New Roman" w:cs="Times New Roman"/>
          <w:b/>
          <w:sz w:val="48"/>
          <w:szCs w:val="52"/>
          <w:u w:val="single"/>
        </w:rPr>
      </w:pPr>
    </w:p>
    <w:p w14:paraId="096C2A56" w14:textId="77777777" w:rsidR="00AF7EB3" w:rsidRPr="00E80AC0" w:rsidRDefault="00AF7EB3" w:rsidP="00AF7EB3">
      <w:pPr>
        <w:jc w:val="center"/>
        <w:rPr>
          <w:rFonts w:ascii="Times New Roman" w:hAnsi="Times New Roman" w:cs="Times New Roman"/>
          <w:b/>
          <w:sz w:val="48"/>
          <w:szCs w:val="52"/>
          <w:u w:val="single"/>
        </w:rPr>
      </w:pPr>
    </w:p>
    <w:p w14:paraId="15A0EDDA" w14:textId="77777777" w:rsidR="00AF7EB3" w:rsidRPr="00E80AC0" w:rsidRDefault="00AF7EB3" w:rsidP="00AF7EB3">
      <w:pPr>
        <w:jc w:val="center"/>
        <w:rPr>
          <w:rFonts w:ascii="Times New Roman" w:hAnsi="Times New Roman" w:cs="Times New Roman"/>
          <w:b/>
          <w:sz w:val="48"/>
          <w:szCs w:val="52"/>
          <w:u w:val="single"/>
        </w:rPr>
      </w:pPr>
    </w:p>
    <w:p w14:paraId="59D1780B" w14:textId="77777777" w:rsidR="00AF7EB3" w:rsidRPr="00E80AC0" w:rsidRDefault="00AF7EB3" w:rsidP="00AF7EB3">
      <w:pPr>
        <w:jc w:val="center"/>
        <w:rPr>
          <w:rFonts w:ascii="Times New Roman" w:hAnsi="Times New Roman" w:cs="Times New Roman"/>
          <w:b/>
          <w:sz w:val="48"/>
          <w:szCs w:val="52"/>
          <w:u w:val="single"/>
        </w:rPr>
      </w:pPr>
    </w:p>
    <w:p w14:paraId="53F73282" w14:textId="77777777" w:rsidR="00AF7EB3" w:rsidRPr="00E80AC0" w:rsidRDefault="00AF7EB3" w:rsidP="00AF7EB3">
      <w:pPr>
        <w:jc w:val="center"/>
        <w:rPr>
          <w:rFonts w:ascii="Times New Roman" w:hAnsi="Times New Roman" w:cs="Times New Roman"/>
          <w:b/>
          <w:sz w:val="48"/>
          <w:szCs w:val="52"/>
          <w:u w:val="single"/>
        </w:rPr>
      </w:pPr>
    </w:p>
    <w:p w14:paraId="4D599060" w14:textId="77777777" w:rsidR="00AF7EB3" w:rsidRPr="00E80AC0" w:rsidRDefault="00AF7EB3" w:rsidP="00AF7EB3">
      <w:pPr>
        <w:jc w:val="center"/>
        <w:rPr>
          <w:rFonts w:ascii="Times New Roman" w:hAnsi="Times New Roman" w:cs="Times New Roman"/>
          <w:b/>
          <w:sz w:val="48"/>
          <w:szCs w:val="52"/>
          <w:u w:val="single"/>
        </w:rPr>
      </w:pPr>
    </w:p>
    <w:p w14:paraId="000482FA" w14:textId="77777777" w:rsidR="00AF7EB3" w:rsidRPr="00E80AC0" w:rsidRDefault="00AF7EB3" w:rsidP="00AF7EB3">
      <w:pPr>
        <w:jc w:val="center"/>
        <w:rPr>
          <w:rFonts w:ascii="Times New Roman" w:hAnsi="Times New Roman" w:cs="Times New Roman"/>
          <w:b/>
          <w:sz w:val="48"/>
          <w:szCs w:val="52"/>
          <w:u w:val="single"/>
        </w:rPr>
      </w:pPr>
    </w:p>
    <w:p w14:paraId="48216AF7" w14:textId="77777777" w:rsidR="00AF7EB3" w:rsidRPr="00E80AC0" w:rsidRDefault="00AF7EB3" w:rsidP="00AF7EB3">
      <w:pPr>
        <w:jc w:val="center"/>
        <w:rPr>
          <w:rFonts w:ascii="Times New Roman" w:hAnsi="Times New Roman" w:cs="Times New Roman"/>
          <w:b/>
          <w:sz w:val="48"/>
          <w:szCs w:val="52"/>
          <w:u w:val="single"/>
        </w:rPr>
      </w:pPr>
    </w:p>
    <w:p w14:paraId="45115DC6" w14:textId="77777777" w:rsidR="00AF7EB3" w:rsidRPr="00E80AC0" w:rsidRDefault="00AF7EB3" w:rsidP="00AF7EB3">
      <w:pPr>
        <w:jc w:val="center"/>
        <w:rPr>
          <w:rFonts w:ascii="Times New Roman" w:hAnsi="Times New Roman" w:cs="Times New Roman"/>
          <w:b/>
          <w:sz w:val="48"/>
          <w:szCs w:val="52"/>
          <w:u w:val="single"/>
        </w:rPr>
      </w:pPr>
    </w:p>
    <w:p w14:paraId="464746AD" w14:textId="77777777" w:rsidR="00AF7EB3" w:rsidRPr="00E80AC0" w:rsidRDefault="00AF7EB3" w:rsidP="00AF7EB3">
      <w:pPr>
        <w:jc w:val="center"/>
        <w:rPr>
          <w:rFonts w:ascii="Times New Roman" w:hAnsi="Times New Roman" w:cs="Times New Roman"/>
          <w:b/>
          <w:sz w:val="48"/>
          <w:szCs w:val="52"/>
          <w:u w:val="single"/>
        </w:rPr>
      </w:pPr>
      <w:r w:rsidRPr="00E80AC0">
        <w:rPr>
          <w:rFonts w:ascii="Times New Roman" w:hAnsi="Times New Roman" w:cs="Times New Roman"/>
          <w:b/>
          <w:sz w:val="48"/>
          <w:szCs w:val="52"/>
          <w:u w:val="single"/>
        </w:rPr>
        <w:t>Conclusion:</w:t>
      </w:r>
    </w:p>
    <w:p w14:paraId="376F3B35" w14:textId="77777777" w:rsidR="00AF7EB3" w:rsidRPr="00E80AC0" w:rsidRDefault="00AF7EB3" w:rsidP="00AF7EB3">
      <w:pPr>
        <w:jc w:val="both"/>
        <w:rPr>
          <w:rFonts w:ascii="Times New Roman" w:hAnsi="Times New Roman" w:cs="Times New Roman"/>
          <w:sz w:val="24"/>
          <w:szCs w:val="24"/>
        </w:rPr>
      </w:pPr>
      <w:r w:rsidRPr="00E80AC0">
        <w:rPr>
          <w:rFonts w:ascii="Times New Roman" w:hAnsi="Times New Roman" w:cs="Times New Roman"/>
          <w:sz w:val="24"/>
          <w:szCs w:val="24"/>
        </w:rPr>
        <w:t>This Web Application provides facility to Pay Bill Online using this web application. It saves time as it allows number of users to pay the bill online instead of standing in line for bill payment. It is automatically generated by the server.</w:t>
      </w:r>
    </w:p>
    <w:p w14:paraId="413F2A5C" w14:textId="77777777" w:rsidR="00AF7EB3" w:rsidRPr="00E80AC0" w:rsidRDefault="00AF7EB3" w:rsidP="00AF7EB3">
      <w:pPr>
        <w:pStyle w:val="ListParagraph1"/>
        <w:autoSpaceDE w:val="0"/>
        <w:autoSpaceDN w:val="0"/>
        <w:adjustRightInd w:val="0"/>
        <w:spacing w:after="187" w:line="240" w:lineRule="auto"/>
        <w:ind w:left="0"/>
        <w:jc w:val="both"/>
        <w:rPr>
          <w:rFonts w:ascii="Times New Roman" w:hAnsi="Times New Roman" w:cs="Times New Roman"/>
          <w:color w:val="000000"/>
          <w:sz w:val="24"/>
          <w:szCs w:val="24"/>
        </w:rPr>
      </w:pPr>
      <w:r w:rsidRPr="00E80AC0">
        <w:rPr>
          <w:rFonts w:ascii="Times New Roman" w:hAnsi="Times New Roman" w:cs="Times New Roman"/>
          <w:sz w:val="24"/>
          <w:szCs w:val="24"/>
        </w:rPr>
        <w:t>Administrator has a privilege to create, modify and delete the Users, Add Bill payment and Update cost according to the need.</w:t>
      </w:r>
    </w:p>
    <w:p w14:paraId="08317F87" w14:textId="77777777" w:rsidR="00AF7EB3" w:rsidRPr="00E80AC0" w:rsidRDefault="00AF7EB3" w:rsidP="00CE789F">
      <w:pPr>
        <w:jc w:val="center"/>
        <w:rPr>
          <w:rFonts w:ascii="Times New Roman" w:hAnsi="Times New Roman" w:cs="Times New Roman"/>
          <w:sz w:val="28"/>
          <w:szCs w:val="28"/>
        </w:rPr>
      </w:pPr>
    </w:p>
    <w:sectPr w:rsidR="00AF7EB3" w:rsidRPr="00E80A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092B84"/>
    <w:multiLevelType w:val="multilevel"/>
    <w:tmpl w:val="CF092B84"/>
    <w:lvl w:ilvl="0">
      <w:start w:val="2"/>
      <w:numFmt w:val="upperLetter"/>
      <w:lvlText w:val="%1)"/>
      <w:lvlJc w:val="left"/>
      <w:pPr>
        <w:ind w:left="401" w:hanging="300"/>
      </w:pPr>
      <w:rPr>
        <w:rFonts w:hint="default"/>
        <w:spacing w:val="-1"/>
        <w:u w:val="single" w:color="000000"/>
        <w:lang w:val="en-US" w:eastAsia="en-US" w:bidi="en-US"/>
      </w:rPr>
    </w:lvl>
    <w:lvl w:ilvl="1">
      <w:start w:val="1"/>
      <w:numFmt w:val="decimal"/>
      <w:lvlText w:val="%2."/>
      <w:lvlJc w:val="left"/>
      <w:pPr>
        <w:ind w:left="822" w:hanging="360"/>
      </w:pPr>
      <w:rPr>
        <w:rFonts w:ascii="Times New Roman" w:eastAsia="Times New Roman" w:hAnsi="Times New Roman" w:cs="Times New Roman" w:hint="default"/>
        <w:spacing w:val="-17"/>
        <w:w w:val="100"/>
        <w:sz w:val="24"/>
        <w:szCs w:val="24"/>
        <w:lang w:val="en-US" w:eastAsia="en-US" w:bidi="en-US"/>
      </w:rPr>
    </w:lvl>
    <w:lvl w:ilvl="2" w:tentative="1">
      <w:numFmt w:val="bullet"/>
      <w:lvlText w:val="•"/>
      <w:lvlJc w:val="left"/>
      <w:pPr>
        <w:ind w:left="1791" w:hanging="360"/>
      </w:pPr>
      <w:rPr>
        <w:rFonts w:hint="default"/>
        <w:lang w:val="en-US" w:eastAsia="en-US" w:bidi="en-US"/>
      </w:rPr>
    </w:lvl>
    <w:lvl w:ilvl="3" w:tentative="1">
      <w:numFmt w:val="bullet"/>
      <w:lvlText w:val="•"/>
      <w:lvlJc w:val="left"/>
      <w:pPr>
        <w:ind w:left="2762" w:hanging="360"/>
      </w:pPr>
      <w:rPr>
        <w:rFonts w:hint="default"/>
        <w:lang w:val="en-US" w:eastAsia="en-US" w:bidi="en-US"/>
      </w:rPr>
    </w:lvl>
    <w:lvl w:ilvl="4" w:tentative="1">
      <w:numFmt w:val="bullet"/>
      <w:lvlText w:val="•"/>
      <w:lvlJc w:val="left"/>
      <w:pPr>
        <w:ind w:left="3733" w:hanging="360"/>
      </w:pPr>
      <w:rPr>
        <w:rFonts w:hint="default"/>
        <w:lang w:val="en-US" w:eastAsia="en-US" w:bidi="en-US"/>
      </w:rPr>
    </w:lvl>
    <w:lvl w:ilvl="5" w:tentative="1">
      <w:numFmt w:val="bullet"/>
      <w:lvlText w:val="•"/>
      <w:lvlJc w:val="left"/>
      <w:pPr>
        <w:ind w:left="4704" w:hanging="360"/>
      </w:pPr>
      <w:rPr>
        <w:rFonts w:hint="default"/>
        <w:lang w:val="en-US" w:eastAsia="en-US" w:bidi="en-US"/>
      </w:rPr>
    </w:lvl>
    <w:lvl w:ilvl="6" w:tentative="1">
      <w:numFmt w:val="bullet"/>
      <w:lvlText w:val="•"/>
      <w:lvlJc w:val="left"/>
      <w:pPr>
        <w:ind w:left="5675" w:hanging="360"/>
      </w:pPr>
      <w:rPr>
        <w:rFonts w:hint="default"/>
        <w:lang w:val="en-US" w:eastAsia="en-US" w:bidi="en-US"/>
      </w:rPr>
    </w:lvl>
    <w:lvl w:ilvl="7" w:tentative="1">
      <w:numFmt w:val="bullet"/>
      <w:lvlText w:val="•"/>
      <w:lvlJc w:val="left"/>
      <w:pPr>
        <w:ind w:left="6646" w:hanging="360"/>
      </w:pPr>
      <w:rPr>
        <w:rFonts w:hint="default"/>
        <w:lang w:val="en-US" w:eastAsia="en-US" w:bidi="en-US"/>
      </w:rPr>
    </w:lvl>
    <w:lvl w:ilvl="8" w:tentative="1">
      <w:numFmt w:val="bullet"/>
      <w:lvlText w:val="•"/>
      <w:lvlJc w:val="left"/>
      <w:pPr>
        <w:ind w:left="7617" w:hanging="360"/>
      </w:pPr>
      <w:rPr>
        <w:rFonts w:hint="default"/>
        <w:lang w:val="en-US" w:eastAsia="en-US" w:bidi="en-US"/>
      </w:rPr>
    </w:lvl>
  </w:abstractNum>
  <w:abstractNum w:abstractNumId="1" w15:restartNumberingAfterBreak="0">
    <w:nsid w:val="0053208E"/>
    <w:multiLevelType w:val="singleLevel"/>
    <w:tmpl w:val="0053208E"/>
    <w:lvl w:ilvl="0">
      <w:start w:val="1"/>
      <w:numFmt w:val="bullet"/>
      <w:lvlText w:val="•"/>
      <w:lvlJc w:val="left"/>
      <w:pPr>
        <w:ind w:left="0" w:firstLine="0"/>
      </w:pPr>
    </w:lvl>
  </w:abstractNum>
  <w:abstractNum w:abstractNumId="2" w15:restartNumberingAfterBreak="0">
    <w:nsid w:val="01AC5A23"/>
    <w:multiLevelType w:val="hybridMultilevel"/>
    <w:tmpl w:val="69D8F3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87937EA"/>
    <w:multiLevelType w:val="hybridMultilevel"/>
    <w:tmpl w:val="98881B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BEB62DF"/>
    <w:multiLevelType w:val="hybridMultilevel"/>
    <w:tmpl w:val="932EF2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0F93376E"/>
    <w:multiLevelType w:val="hybridMultilevel"/>
    <w:tmpl w:val="55D8C9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3944011"/>
    <w:multiLevelType w:val="hybridMultilevel"/>
    <w:tmpl w:val="2B06CF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3BC41FD"/>
    <w:multiLevelType w:val="hybridMultilevel"/>
    <w:tmpl w:val="76F640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4D727FB"/>
    <w:multiLevelType w:val="hybridMultilevel"/>
    <w:tmpl w:val="05B423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4D84433"/>
    <w:multiLevelType w:val="hybridMultilevel"/>
    <w:tmpl w:val="5296B3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56C01EB"/>
    <w:multiLevelType w:val="hybridMultilevel"/>
    <w:tmpl w:val="A6AEF3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19BA2FDF"/>
    <w:multiLevelType w:val="hybridMultilevel"/>
    <w:tmpl w:val="5ADC23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1ADD3BAC"/>
    <w:multiLevelType w:val="multilevel"/>
    <w:tmpl w:val="1ADD3BAC"/>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24143B68"/>
    <w:multiLevelType w:val="hybridMultilevel"/>
    <w:tmpl w:val="8AA8F7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4A9222C"/>
    <w:multiLevelType w:val="hybridMultilevel"/>
    <w:tmpl w:val="77DCA0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5224C86"/>
    <w:multiLevelType w:val="hybridMultilevel"/>
    <w:tmpl w:val="F0FA35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7786ACC"/>
    <w:multiLevelType w:val="multilevel"/>
    <w:tmpl w:val="5BE1115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2859065C"/>
    <w:multiLevelType w:val="hybridMultilevel"/>
    <w:tmpl w:val="6646FB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2A8B4DDC"/>
    <w:multiLevelType w:val="hybridMultilevel"/>
    <w:tmpl w:val="7EA4DF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2A9719BB"/>
    <w:multiLevelType w:val="multilevel"/>
    <w:tmpl w:val="2A9719BB"/>
    <w:lvl w:ilvl="0">
      <w:start w:val="1"/>
      <w:numFmt w:val="bullet"/>
      <w:lvlText w:val=""/>
      <w:lvlJc w:val="left"/>
      <w:pPr>
        <w:ind w:left="502" w:hanging="360"/>
      </w:pPr>
      <w:rPr>
        <w:rFonts w:ascii="Wingdings" w:hAnsi="Wingdings" w:hint="default"/>
      </w:rPr>
    </w:lvl>
    <w:lvl w:ilvl="1" w:tentative="1">
      <w:start w:val="1"/>
      <w:numFmt w:val="bullet"/>
      <w:lvlText w:val="o"/>
      <w:lvlJc w:val="left"/>
      <w:pPr>
        <w:ind w:left="1222" w:hanging="360"/>
      </w:pPr>
      <w:rPr>
        <w:rFonts w:ascii="Courier New" w:hAnsi="Courier New" w:cs="Courier New" w:hint="default"/>
      </w:rPr>
    </w:lvl>
    <w:lvl w:ilvl="2" w:tentative="1">
      <w:start w:val="1"/>
      <w:numFmt w:val="bullet"/>
      <w:lvlText w:val=""/>
      <w:lvlJc w:val="left"/>
      <w:pPr>
        <w:ind w:left="1942" w:hanging="360"/>
      </w:pPr>
      <w:rPr>
        <w:rFonts w:ascii="Wingdings" w:hAnsi="Wingdings" w:hint="default"/>
      </w:rPr>
    </w:lvl>
    <w:lvl w:ilvl="3" w:tentative="1">
      <w:start w:val="1"/>
      <w:numFmt w:val="bullet"/>
      <w:lvlText w:val=""/>
      <w:lvlJc w:val="left"/>
      <w:pPr>
        <w:ind w:left="2662" w:hanging="360"/>
      </w:pPr>
      <w:rPr>
        <w:rFonts w:ascii="Symbol" w:hAnsi="Symbol" w:hint="default"/>
      </w:rPr>
    </w:lvl>
    <w:lvl w:ilvl="4" w:tentative="1">
      <w:start w:val="1"/>
      <w:numFmt w:val="bullet"/>
      <w:lvlText w:val="o"/>
      <w:lvlJc w:val="left"/>
      <w:pPr>
        <w:ind w:left="3382" w:hanging="360"/>
      </w:pPr>
      <w:rPr>
        <w:rFonts w:ascii="Courier New" w:hAnsi="Courier New" w:cs="Courier New" w:hint="default"/>
      </w:rPr>
    </w:lvl>
    <w:lvl w:ilvl="5" w:tentative="1">
      <w:start w:val="1"/>
      <w:numFmt w:val="bullet"/>
      <w:lvlText w:val=""/>
      <w:lvlJc w:val="left"/>
      <w:pPr>
        <w:ind w:left="4102" w:hanging="360"/>
      </w:pPr>
      <w:rPr>
        <w:rFonts w:ascii="Wingdings" w:hAnsi="Wingdings" w:hint="default"/>
      </w:rPr>
    </w:lvl>
    <w:lvl w:ilvl="6" w:tentative="1">
      <w:start w:val="1"/>
      <w:numFmt w:val="bullet"/>
      <w:lvlText w:val=""/>
      <w:lvlJc w:val="left"/>
      <w:pPr>
        <w:ind w:left="4822" w:hanging="360"/>
      </w:pPr>
      <w:rPr>
        <w:rFonts w:ascii="Symbol" w:hAnsi="Symbol" w:hint="default"/>
      </w:rPr>
    </w:lvl>
    <w:lvl w:ilvl="7" w:tentative="1">
      <w:start w:val="1"/>
      <w:numFmt w:val="bullet"/>
      <w:lvlText w:val="o"/>
      <w:lvlJc w:val="left"/>
      <w:pPr>
        <w:ind w:left="5542" w:hanging="360"/>
      </w:pPr>
      <w:rPr>
        <w:rFonts w:ascii="Courier New" w:hAnsi="Courier New" w:cs="Courier New" w:hint="default"/>
      </w:rPr>
    </w:lvl>
    <w:lvl w:ilvl="8" w:tentative="1">
      <w:start w:val="1"/>
      <w:numFmt w:val="bullet"/>
      <w:lvlText w:val=""/>
      <w:lvlJc w:val="left"/>
      <w:pPr>
        <w:ind w:left="6262" w:hanging="360"/>
      </w:pPr>
      <w:rPr>
        <w:rFonts w:ascii="Wingdings" w:hAnsi="Wingdings" w:hint="default"/>
      </w:rPr>
    </w:lvl>
  </w:abstractNum>
  <w:abstractNum w:abstractNumId="20" w15:restartNumberingAfterBreak="0">
    <w:nsid w:val="2FE0663F"/>
    <w:multiLevelType w:val="hybridMultilevel"/>
    <w:tmpl w:val="76B68D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35914998"/>
    <w:multiLevelType w:val="hybridMultilevel"/>
    <w:tmpl w:val="3C9801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36830091"/>
    <w:multiLevelType w:val="multilevel"/>
    <w:tmpl w:val="5BE1115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9B91DDE"/>
    <w:multiLevelType w:val="hybridMultilevel"/>
    <w:tmpl w:val="1E7E39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3A813446"/>
    <w:multiLevelType w:val="hybridMultilevel"/>
    <w:tmpl w:val="6430EE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3AF16D36"/>
    <w:multiLevelType w:val="multilevel"/>
    <w:tmpl w:val="3AF16D36"/>
    <w:lvl w:ilvl="0">
      <w:start w:val="1"/>
      <w:numFmt w:val="bullet"/>
      <w:lvlText w:val=""/>
      <w:lvlJc w:val="left"/>
      <w:pPr>
        <w:ind w:left="1080" w:hanging="360"/>
      </w:pPr>
      <w:rPr>
        <w:rFonts w:ascii="Wingdings" w:hAnsi="Wingdings"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26" w15:restartNumberingAfterBreak="0">
    <w:nsid w:val="3C111288"/>
    <w:multiLevelType w:val="hybridMultilevel"/>
    <w:tmpl w:val="4D3696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3EB01513"/>
    <w:multiLevelType w:val="hybridMultilevel"/>
    <w:tmpl w:val="586CA9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3EDE02F6"/>
    <w:multiLevelType w:val="hybridMultilevel"/>
    <w:tmpl w:val="8AA8CE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43A13CBB"/>
    <w:multiLevelType w:val="hybridMultilevel"/>
    <w:tmpl w:val="FF2828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44924714"/>
    <w:multiLevelType w:val="hybridMultilevel"/>
    <w:tmpl w:val="2D52EE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44B6375B"/>
    <w:multiLevelType w:val="hybridMultilevel"/>
    <w:tmpl w:val="A5BCB6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45D07BBE"/>
    <w:multiLevelType w:val="hybridMultilevel"/>
    <w:tmpl w:val="F216F8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468C23AD"/>
    <w:multiLevelType w:val="multilevel"/>
    <w:tmpl w:val="468C23AD"/>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9E33AAC"/>
    <w:multiLevelType w:val="hybridMultilevel"/>
    <w:tmpl w:val="39D4F5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490FBC"/>
    <w:multiLevelType w:val="hybridMultilevel"/>
    <w:tmpl w:val="A1DA91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53971A35"/>
    <w:multiLevelType w:val="hybridMultilevel"/>
    <w:tmpl w:val="18F6D9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55613C9C"/>
    <w:multiLevelType w:val="hybridMultilevel"/>
    <w:tmpl w:val="B852AF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15:restartNumberingAfterBreak="0">
    <w:nsid w:val="55ED3792"/>
    <w:multiLevelType w:val="hybridMultilevel"/>
    <w:tmpl w:val="276A88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57594C66"/>
    <w:multiLevelType w:val="hybridMultilevel"/>
    <w:tmpl w:val="3250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903B29"/>
    <w:multiLevelType w:val="multilevel"/>
    <w:tmpl w:val="59903B29"/>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59ADCABA"/>
    <w:multiLevelType w:val="singleLevel"/>
    <w:tmpl w:val="59ADCABA"/>
    <w:lvl w:ilvl="0">
      <w:start w:val="1"/>
      <w:numFmt w:val="bullet"/>
      <w:lvlText w:val="•"/>
      <w:lvlJc w:val="left"/>
      <w:pPr>
        <w:ind w:left="0" w:firstLine="0"/>
      </w:pPr>
    </w:lvl>
  </w:abstractNum>
  <w:abstractNum w:abstractNumId="42" w15:restartNumberingAfterBreak="0">
    <w:nsid w:val="5A7E5181"/>
    <w:multiLevelType w:val="hybridMultilevel"/>
    <w:tmpl w:val="EC7A97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3" w15:restartNumberingAfterBreak="0">
    <w:nsid w:val="5BE11158"/>
    <w:multiLevelType w:val="multilevel"/>
    <w:tmpl w:val="5BE1115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5C371B71"/>
    <w:multiLevelType w:val="multilevel"/>
    <w:tmpl w:val="37263652"/>
    <w:lvl w:ilvl="0">
      <w:start w:val="1"/>
      <w:numFmt w:val="decimal"/>
      <w:lvlText w:val="%1."/>
      <w:lvlJc w:val="left"/>
      <w:pPr>
        <w:ind w:left="1979" w:hanging="360"/>
        <w:jc w:val="left"/>
      </w:pPr>
      <w:rPr>
        <w:rFonts w:ascii="Times New Roman" w:eastAsia="Times New Roman" w:hAnsi="Times New Roman" w:cs="Times New Roman" w:hint="default"/>
        <w:b w:val="0"/>
        <w:spacing w:val="0"/>
        <w:w w:val="100"/>
        <w:sz w:val="28"/>
        <w:szCs w:val="28"/>
      </w:rPr>
    </w:lvl>
    <w:lvl w:ilvl="1" w:tentative="1">
      <w:numFmt w:val="bullet"/>
      <w:lvlText w:val="•"/>
      <w:lvlJc w:val="left"/>
      <w:pPr>
        <w:ind w:left="2924" w:hanging="360"/>
      </w:pPr>
      <w:rPr>
        <w:rFonts w:hint="default"/>
      </w:rPr>
    </w:lvl>
    <w:lvl w:ilvl="2" w:tentative="1">
      <w:numFmt w:val="bullet"/>
      <w:lvlText w:val="•"/>
      <w:lvlJc w:val="left"/>
      <w:pPr>
        <w:ind w:left="3868" w:hanging="360"/>
      </w:pPr>
      <w:rPr>
        <w:rFonts w:hint="default"/>
      </w:rPr>
    </w:lvl>
    <w:lvl w:ilvl="3" w:tentative="1">
      <w:numFmt w:val="bullet"/>
      <w:lvlText w:val="•"/>
      <w:lvlJc w:val="left"/>
      <w:pPr>
        <w:ind w:left="4812" w:hanging="360"/>
      </w:pPr>
      <w:rPr>
        <w:rFonts w:hint="default"/>
      </w:rPr>
    </w:lvl>
    <w:lvl w:ilvl="4" w:tentative="1">
      <w:numFmt w:val="bullet"/>
      <w:lvlText w:val="•"/>
      <w:lvlJc w:val="left"/>
      <w:pPr>
        <w:ind w:left="5756" w:hanging="360"/>
      </w:pPr>
      <w:rPr>
        <w:rFonts w:hint="default"/>
      </w:rPr>
    </w:lvl>
    <w:lvl w:ilvl="5" w:tentative="1">
      <w:numFmt w:val="bullet"/>
      <w:lvlText w:val="•"/>
      <w:lvlJc w:val="left"/>
      <w:pPr>
        <w:ind w:left="6700" w:hanging="360"/>
      </w:pPr>
      <w:rPr>
        <w:rFonts w:hint="default"/>
      </w:rPr>
    </w:lvl>
    <w:lvl w:ilvl="6" w:tentative="1">
      <w:numFmt w:val="bullet"/>
      <w:lvlText w:val="•"/>
      <w:lvlJc w:val="left"/>
      <w:pPr>
        <w:ind w:left="7644" w:hanging="360"/>
      </w:pPr>
      <w:rPr>
        <w:rFonts w:hint="default"/>
      </w:rPr>
    </w:lvl>
    <w:lvl w:ilvl="7" w:tentative="1">
      <w:numFmt w:val="bullet"/>
      <w:lvlText w:val="•"/>
      <w:lvlJc w:val="left"/>
      <w:pPr>
        <w:ind w:left="8588" w:hanging="360"/>
      </w:pPr>
      <w:rPr>
        <w:rFonts w:hint="default"/>
      </w:rPr>
    </w:lvl>
    <w:lvl w:ilvl="8" w:tentative="1">
      <w:numFmt w:val="bullet"/>
      <w:lvlText w:val="•"/>
      <w:lvlJc w:val="left"/>
      <w:pPr>
        <w:ind w:left="9532" w:hanging="360"/>
      </w:pPr>
      <w:rPr>
        <w:rFonts w:hint="default"/>
      </w:rPr>
    </w:lvl>
  </w:abstractNum>
  <w:abstractNum w:abstractNumId="45" w15:restartNumberingAfterBreak="0">
    <w:nsid w:val="5C777D25"/>
    <w:multiLevelType w:val="hybridMultilevel"/>
    <w:tmpl w:val="B48A91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6" w15:restartNumberingAfterBreak="0">
    <w:nsid w:val="60573A53"/>
    <w:multiLevelType w:val="hybridMultilevel"/>
    <w:tmpl w:val="6E60DB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7" w15:restartNumberingAfterBreak="0">
    <w:nsid w:val="626F0CAF"/>
    <w:multiLevelType w:val="hybridMultilevel"/>
    <w:tmpl w:val="A6B85B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8" w15:restartNumberingAfterBreak="0">
    <w:nsid w:val="62B761D5"/>
    <w:multiLevelType w:val="hybridMultilevel"/>
    <w:tmpl w:val="EF7CFF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9" w15:restartNumberingAfterBreak="0">
    <w:nsid w:val="640F6771"/>
    <w:multiLevelType w:val="multilevel"/>
    <w:tmpl w:val="640F6771"/>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0" w15:restartNumberingAfterBreak="0">
    <w:nsid w:val="64F302D0"/>
    <w:multiLevelType w:val="multilevel"/>
    <w:tmpl w:val="64F302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1" w15:restartNumberingAfterBreak="0">
    <w:nsid w:val="65006EC2"/>
    <w:multiLevelType w:val="multilevel"/>
    <w:tmpl w:val="65006EC2"/>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6B3172E5"/>
    <w:multiLevelType w:val="hybridMultilevel"/>
    <w:tmpl w:val="06E60C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3" w15:restartNumberingAfterBreak="0">
    <w:nsid w:val="6C2D5400"/>
    <w:multiLevelType w:val="multilevel"/>
    <w:tmpl w:val="6C2D540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4" w15:restartNumberingAfterBreak="0">
    <w:nsid w:val="6EEB6AAB"/>
    <w:multiLevelType w:val="multilevel"/>
    <w:tmpl w:val="6EEB6AAB"/>
    <w:lvl w:ilvl="0">
      <w:start w:val="1"/>
      <w:numFmt w:val="bullet"/>
      <w:lvlText w:val=""/>
      <w:lvlJc w:val="left"/>
      <w:pPr>
        <w:tabs>
          <w:tab w:val="left" w:pos="360"/>
        </w:tabs>
        <w:ind w:left="360" w:hanging="360"/>
      </w:pPr>
      <w:rPr>
        <w:rFonts w:ascii="Wingdings" w:hAnsi="Wingdings" w:hint="default"/>
        <w:sz w:val="32"/>
      </w:rPr>
    </w:lvl>
    <w:lvl w:ilvl="1" w:tentative="1">
      <w:start w:val="1"/>
      <w:numFmt w:val="bullet"/>
      <w:lvlText w:val=""/>
      <w:lvlJc w:val="left"/>
      <w:pPr>
        <w:tabs>
          <w:tab w:val="left" w:pos="1080"/>
        </w:tabs>
        <w:ind w:left="1080" w:hanging="360"/>
      </w:pPr>
      <w:rPr>
        <w:rFonts w:ascii="Symbol" w:hAnsi="Symbol" w:hint="default"/>
        <w:sz w:val="20"/>
      </w:rPr>
    </w:lvl>
    <w:lvl w:ilvl="2" w:tentative="1">
      <w:start w:val="1"/>
      <w:numFmt w:val="bullet"/>
      <w:lvlText w:val=""/>
      <w:lvlJc w:val="left"/>
      <w:pPr>
        <w:tabs>
          <w:tab w:val="left" w:pos="1800"/>
        </w:tabs>
        <w:ind w:left="1800" w:hanging="360"/>
      </w:pPr>
      <w:rPr>
        <w:rFonts w:ascii="Symbol" w:hAnsi="Symbol" w:hint="default"/>
        <w:sz w:val="20"/>
      </w:rPr>
    </w:lvl>
    <w:lvl w:ilvl="3" w:tentative="1">
      <w:start w:val="1"/>
      <w:numFmt w:val="bullet"/>
      <w:lvlText w:val=""/>
      <w:lvlJc w:val="left"/>
      <w:pPr>
        <w:tabs>
          <w:tab w:val="left" w:pos="2520"/>
        </w:tabs>
        <w:ind w:left="2520" w:hanging="360"/>
      </w:pPr>
      <w:rPr>
        <w:rFonts w:ascii="Symbol" w:hAnsi="Symbol" w:hint="default"/>
        <w:sz w:val="20"/>
      </w:rPr>
    </w:lvl>
    <w:lvl w:ilvl="4" w:tentative="1">
      <w:start w:val="1"/>
      <w:numFmt w:val="bullet"/>
      <w:lvlText w:val=""/>
      <w:lvlJc w:val="left"/>
      <w:pPr>
        <w:tabs>
          <w:tab w:val="left" w:pos="3240"/>
        </w:tabs>
        <w:ind w:left="3240" w:hanging="360"/>
      </w:pPr>
      <w:rPr>
        <w:rFonts w:ascii="Symbol" w:hAnsi="Symbol" w:hint="default"/>
        <w:sz w:val="20"/>
      </w:rPr>
    </w:lvl>
    <w:lvl w:ilvl="5" w:tentative="1">
      <w:start w:val="1"/>
      <w:numFmt w:val="bullet"/>
      <w:lvlText w:val=""/>
      <w:lvlJc w:val="left"/>
      <w:pPr>
        <w:tabs>
          <w:tab w:val="left" w:pos="3960"/>
        </w:tabs>
        <w:ind w:left="3960" w:hanging="360"/>
      </w:pPr>
      <w:rPr>
        <w:rFonts w:ascii="Symbol" w:hAnsi="Symbol" w:hint="default"/>
        <w:sz w:val="20"/>
      </w:rPr>
    </w:lvl>
    <w:lvl w:ilvl="6" w:tentative="1">
      <w:start w:val="1"/>
      <w:numFmt w:val="bullet"/>
      <w:lvlText w:val=""/>
      <w:lvlJc w:val="left"/>
      <w:pPr>
        <w:tabs>
          <w:tab w:val="left" w:pos="4680"/>
        </w:tabs>
        <w:ind w:left="4680" w:hanging="360"/>
      </w:pPr>
      <w:rPr>
        <w:rFonts w:ascii="Symbol" w:hAnsi="Symbol" w:hint="default"/>
        <w:sz w:val="20"/>
      </w:rPr>
    </w:lvl>
    <w:lvl w:ilvl="7" w:tentative="1">
      <w:start w:val="1"/>
      <w:numFmt w:val="bullet"/>
      <w:lvlText w:val=""/>
      <w:lvlJc w:val="left"/>
      <w:pPr>
        <w:tabs>
          <w:tab w:val="left" w:pos="5400"/>
        </w:tabs>
        <w:ind w:left="5400" w:hanging="360"/>
      </w:pPr>
      <w:rPr>
        <w:rFonts w:ascii="Symbol" w:hAnsi="Symbol" w:hint="default"/>
        <w:sz w:val="20"/>
      </w:rPr>
    </w:lvl>
    <w:lvl w:ilvl="8" w:tentative="1">
      <w:start w:val="1"/>
      <w:numFmt w:val="bullet"/>
      <w:lvlText w:val=""/>
      <w:lvlJc w:val="left"/>
      <w:pPr>
        <w:tabs>
          <w:tab w:val="left" w:pos="6120"/>
        </w:tabs>
        <w:ind w:left="6120" w:hanging="360"/>
      </w:pPr>
      <w:rPr>
        <w:rFonts w:ascii="Symbol" w:hAnsi="Symbol" w:hint="default"/>
        <w:sz w:val="20"/>
      </w:rPr>
    </w:lvl>
  </w:abstractNum>
  <w:abstractNum w:abstractNumId="55" w15:restartNumberingAfterBreak="0">
    <w:nsid w:val="73123763"/>
    <w:multiLevelType w:val="hybridMultilevel"/>
    <w:tmpl w:val="3D5EBB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6" w15:restartNumberingAfterBreak="0">
    <w:nsid w:val="776D5985"/>
    <w:multiLevelType w:val="multilevel"/>
    <w:tmpl w:val="776D5985"/>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7" w15:restartNumberingAfterBreak="0">
    <w:nsid w:val="78437393"/>
    <w:multiLevelType w:val="hybridMultilevel"/>
    <w:tmpl w:val="3864B4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8" w15:restartNumberingAfterBreak="0">
    <w:nsid w:val="7F966A0B"/>
    <w:multiLevelType w:val="hybridMultilevel"/>
    <w:tmpl w:val="DECA8F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412849841">
    <w:abstractNumId w:val="50"/>
  </w:num>
  <w:num w:numId="2" w16cid:durableId="1670402209">
    <w:abstractNumId w:val="43"/>
  </w:num>
  <w:num w:numId="3" w16cid:durableId="272131771">
    <w:abstractNumId w:val="39"/>
  </w:num>
  <w:num w:numId="4" w16cid:durableId="1973750952">
    <w:abstractNumId w:val="22"/>
  </w:num>
  <w:num w:numId="5" w16cid:durableId="2001928372">
    <w:abstractNumId w:val="16"/>
  </w:num>
  <w:num w:numId="6" w16cid:durableId="1225526053">
    <w:abstractNumId w:val="19"/>
  </w:num>
  <w:num w:numId="7" w16cid:durableId="158350830">
    <w:abstractNumId w:val="25"/>
  </w:num>
  <w:num w:numId="8" w16cid:durableId="1497646759">
    <w:abstractNumId w:val="54"/>
  </w:num>
  <w:num w:numId="9" w16cid:durableId="1143157246">
    <w:abstractNumId w:val="40"/>
  </w:num>
  <w:num w:numId="10" w16cid:durableId="981926050">
    <w:abstractNumId w:val="0"/>
  </w:num>
  <w:num w:numId="11" w16cid:durableId="866723293">
    <w:abstractNumId w:val="33"/>
  </w:num>
  <w:num w:numId="12" w16cid:durableId="1889873149">
    <w:abstractNumId w:val="49"/>
  </w:num>
  <w:num w:numId="13" w16cid:durableId="982731266">
    <w:abstractNumId w:val="34"/>
  </w:num>
  <w:num w:numId="14" w16cid:durableId="1533690239">
    <w:abstractNumId w:val="12"/>
  </w:num>
  <w:num w:numId="15" w16cid:durableId="621033609">
    <w:abstractNumId w:val="53"/>
  </w:num>
  <w:num w:numId="16" w16cid:durableId="1830441607">
    <w:abstractNumId w:val="56"/>
  </w:num>
  <w:num w:numId="17" w16cid:durableId="1065838618">
    <w:abstractNumId w:val="51"/>
  </w:num>
  <w:num w:numId="18" w16cid:durableId="812214914">
    <w:abstractNumId w:val="44"/>
  </w:num>
  <w:num w:numId="19" w16cid:durableId="567693677">
    <w:abstractNumId w:val="1"/>
    <w:lvlOverride w:ilvl="0"/>
  </w:num>
  <w:num w:numId="20" w16cid:durableId="1734810009">
    <w:abstractNumId w:val="0"/>
    <w:lvlOverride w:ilvl="0"/>
  </w:num>
  <w:num w:numId="21" w16cid:durableId="630020326">
    <w:abstractNumId w:val="41"/>
    <w:lvlOverride w:ilvl="0"/>
  </w:num>
  <w:num w:numId="22" w16cid:durableId="1165123336">
    <w:abstractNumId w:val="13"/>
    <w:lvlOverride w:ilvl="0"/>
    <w:lvlOverride w:ilvl="1"/>
    <w:lvlOverride w:ilvl="2"/>
    <w:lvlOverride w:ilvl="3"/>
    <w:lvlOverride w:ilvl="4"/>
    <w:lvlOverride w:ilvl="5"/>
    <w:lvlOverride w:ilvl="6"/>
    <w:lvlOverride w:ilvl="7"/>
    <w:lvlOverride w:ilvl="8"/>
  </w:num>
  <w:num w:numId="23" w16cid:durableId="372996369">
    <w:abstractNumId w:val="38"/>
    <w:lvlOverride w:ilvl="0"/>
    <w:lvlOverride w:ilvl="1"/>
    <w:lvlOverride w:ilvl="2"/>
    <w:lvlOverride w:ilvl="3"/>
    <w:lvlOverride w:ilvl="4"/>
    <w:lvlOverride w:ilvl="5"/>
    <w:lvlOverride w:ilvl="6"/>
    <w:lvlOverride w:ilvl="7"/>
    <w:lvlOverride w:ilvl="8"/>
  </w:num>
  <w:num w:numId="24" w16cid:durableId="2040739700">
    <w:abstractNumId w:val="30"/>
    <w:lvlOverride w:ilvl="0"/>
    <w:lvlOverride w:ilvl="1"/>
    <w:lvlOverride w:ilvl="2"/>
    <w:lvlOverride w:ilvl="3"/>
    <w:lvlOverride w:ilvl="4"/>
    <w:lvlOverride w:ilvl="5"/>
    <w:lvlOverride w:ilvl="6"/>
    <w:lvlOverride w:ilvl="7"/>
    <w:lvlOverride w:ilvl="8"/>
  </w:num>
  <w:num w:numId="25" w16cid:durableId="1342927699">
    <w:abstractNumId w:val="27"/>
    <w:lvlOverride w:ilvl="0"/>
    <w:lvlOverride w:ilvl="1"/>
    <w:lvlOverride w:ilvl="2"/>
    <w:lvlOverride w:ilvl="3"/>
    <w:lvlOverride w:ilvl="4"/>
    <w:lvlOverride w:ilvl="5"/>
    <w:lvlOverride w:ilvl="6"/>
    <w:lvlOverride w:ilvl="7"/>
    <w:lvlOverride w:ilvl="8"/>
  </w:num>
  <w:num w:numId="26" w16cid:durableId="376592083">
    <w:abstractNumId w:val="45"/>
    <w:lvlOverride w:ilvl="0"/>
    <w:lvlOverride w:ilvl="1"/>
    <w:lvlOverride w:ilvl="2"/>
    <w:lvlOverride w:ilvl="3"/>
    <w:lvlOverride w:ilvl="4"/>
    <w:lvlOverride w:ilvl="5"/>
    <w:lvlOverride w:ilvl="6"/>
    <w:lvlOverride w:ilvl="7"/>
    <w:lvlOverride w:ilvl="8"/>
  </w:num>
  <w:num w:numId="27" w16cid:durableId="1859658636">
    <w:abstractNumId w:val="36"/>
    <w:lvlOverride w:ilvl="0"/>
    <w:lvlOverride w:ilvl="1"/>
    <w:lvlOverride w:ilvl="2"/>
    <w:lvlOverride w:ilvl="3"/>
    <w:lvlOverride w:ilvl="4"/>
    <w:lvlOverride w:ilvl="5"/>
    <w:lvlOverride w:ilvl="6"/>
    <w:lvlOverride w:ilvl="7"/>
    <w:lvlOverride w:ilvl="8"/>
  </w:num>
  <w:num w:numId="28" w16cid:durableId="750589648">
    <w:abstractNumId w:val="47"/>
    <w:lvlOverride w:ilvl="0"/>
    <w:lvlOverride w:ilvl="1"/>
    <w:lvlOverride w:ilvl="2"/>
    <w:lvlOverride w:ilvl="3"/>
    <w:lvlOverride w:ilvl="4"/>
    <w:lvlOverride w:ilvl="5"/>
    <w:lvlOverride w:ilvl="6"/>
    <w:lvlOverride w:ilvl="7"/>
    <w:lvlOverride w:ilvl="8"/>
  </w:num>
  <w:num w:numId="29" w16cid:durableId="2143844090">
    <w:abstractNumId w:val="28"/>
    <w:lvlOverride w:ilvl="0"/>
    <w:lvlOverride w:ilvl="1"/>
    <w:lvlOverride w:ilvl="2"/>
    <w:lvlOverride w:ilvl="3"/>
    <w:lvlOverride w:ilvl="4"/>
    <w:lvlOverride w:ilvl="5"/>
    <w:lvlOverride w:ilvl="6"/>
    <w:lvlOverride w:ilvl="7"/>
    <w:lvlOverride w:ilvl="8"/>
  </w:num>
  <w:num w:numId="30" w16cid:durableId="79916100">
    <w:abstractNumId w:val="37"/>
    <w:lvlOverride w:ilvl="0"/>
    <w:lvlOverride w:ilvl="1"/>
    <w:lvlOverride w:ilvl="2"/>
    <w:lvlOverride w:ilvl="3"/>
    <w:lvlOverride w:ilvl="4"/>
    <w:lvlOverride w:ilvl="5"/>
    <w:lvlOverride w:ilvl="6"/>
    <w:lvlOverride w:ilvl="7"/>
    <w:lvlOverride w:ilvl="8"/>
  </w:num>
  <w:num w:numId="31" w16cid:durableId="1549146907">
    <w:abstractNumId w:val="23"/>
    <w:lvlOverride w:ilvl="0"/>
    <w:lvlOverride w:ilvl="1"/>
    <w:lvlOverride w:ilvl="2"/>
    <w:lvlOverride w:ilvl="3"/>
    <w:lvlOverride w:ilvl="4"/>
    <w:lvlOverride w:ilvl="5"/>
    <w:lvlOverride w:ilvl="6"/>
    <w:lvlOverride w:ilvl="7"/>
    <w:lvlOverride w:ilvl="8"/>
  </w:num>
  <w:num w:numId="32" w16cid:durableId="96603880">
    <w:abstractNumId w:val="57"/>
    <w:lvlOverride w:ilvl="0"/>
    <w:lvlOverride w:ilvl="1"/>
    <w:lvlOverride w:ilvl="2"/>
    <w:lvlOverride w:ilvl="3"/>
    <w:lvlOverride w:ilvl="4"/>
    <w:lvlOverride w:ilvl="5"/>
    <w:lvlOverride w:ilvl="6"/>
    <w:lvlOverride w:ilvl="7"/>
    <w:lvlOverride w:ilvl="8"/>
  </w:num>
  <w:num w:numId="33" w16cid:durableId="1561020675">
    <w:abstractNumId w:val="20"/>
    <w:lvlOverride w:ilvl="0"/>
    <w:lvlOverride w:ilvl="1"/>
    <w:lvlOverride w:ilvl="2"/>
    <w:lvlOverride w:ilvl="3"/>
    <w:lvlOverride w:ilvl="4"/>
    <w:lvlOverride w:ilvl="5"/>
    <w:lvlOverride w:ilvl="6"/>
    <w:lvlOverride w:ilvl="7"/>
    <w:lvlOverride w:ilvl="8"/>
  </w:num>
  <w:num w:numId="34" w16cid:durableId="923294525">
    <w:abstractNumId w:val="11"/>
    <w:lvlOverride w:ilvl="0"/>
    <w:lvlOverride w:ilvl="1"/>
    <w:lvlOverride w:ilvl="2"/>
    <w:lvlOverride w:ilvl="3"/>
    <w:lvlOverride w:ilvl="4"/>
    <w:lvlOverride w:ilvl="5"/>
    <w:lvlOverride w:ilvl="6"/>
    <w:lvlOverride w:ilvl="7"/>
    <w:lvlOverride w:ilvl="8"/>
  </w:num>
  <w:num w:numId="35" w16cid:durableId="817186276">
    <w:abstractNumId w:val="9"/>
    <w:lvlOverride w:ilvl="0"/>
    <w:lvlOverride w:ilvl="1"/>
    <w:lvlOverride w:ilvl="2"/>
    <w:lvlOverride w:ilvl="3"/>
    <w:lvlOverride w:ilvl="4"/>
    <w:lvlOverride w:ilvl="5"/>
    <w:lvlOverride w:ilvl="6"/>
    <w:lvlOverride w:ilvl="7"/>
    <w:lvlOverride w:ilvl="8"/>
  </w:num>
  <w:num w:numId="36" w16cid:durableId="60906078">
    <w:abstractNumId w:val="17"/>
    <w:lvlOverride w:ilvl="0"/>
    <w:lvlOverride w:ilvl="1"/>
    <w:lvlOverride w:ilvl="2"/>
    <w:lvlOverride w:ilvl="3"/>
    <w:lvlOverride w:ilvl="4"/>
    <w:lvlOverride w:ilvl="5"/>
    <w:lvlOverride w:ilvl="6"/>
    <w:lvlOverride w:ilvl="7"/>
    <w:lvlOverride w:ilvl="8"/>
  </w:num>
  <w:num w:numId="37" w16cid:durableId="838885415">
    <w:abstractNumId w:val="18"/>
    <w:lvlOverride w:ilvl="0"/>
    <w:lvlOverride w:ilvl="1"/>
    <w:lvlOverride w:ilvl="2"/>
    <w:lvlOverride w:ilvl="3"/>
    <w:lvlOverride w:ilvl="4"/>
    <w:lvlOverride w:ilvl="5"/>
    <w:lvlOverride w:ilvl="6"/>
    <w:lvlOverride w:ilvl="7"/>
    <w:lvlOverride w:ilvl="8"/>
  </w:num>
  <w:num w:numId="38" w16cid:durableId="1636061696">
    <w:abstractNumId w:val="31"/>
    <w:lvlOverride w:ilvl="0"/>
    <w:lvlOverride w:ilvl="1"/>
    <w:lvlOverride w:ilvl="2"/>
    <w:lvlOverride w:ilvl="3"/>
    <w:lvlOverride w:ilvl="4"/>
    <w:lvlOverride w:ilvl="5"/>
    <w:lvlOverride w:ilvl="6"/>
    <w:lvlOverride w:ilvl="7"/>
    <w:lvlOverride w:ilvl="8"/>
  </w:num>
  <w:num w:numId="39" w16cid:durableId="1806700162">
    <w:abstractNumId w:val="7"/>
    <w:lvlOverride w:ilvl="0"/>
    <w:lvlOverride w:ilvl="1"/>
    <w:lvlOverride w:ilvl="2"/>
    <w:lvlOverride w:ilvl="3"/>
    <w:lvlOverride w:ilvl="4"/>
    <w:lvlOverride w:ilvl="5"/>
    <w:lvlOverride w:ilvl="6"/>
    <w:lvlOverride w:ilvl="7"/>
    <w:lvlOverride w:ilvl="8"/>
  </w:num>
  <w:num w:numId="40" w16cid:durableId="599722008">
    <w:abstractNumId w:val="48"/>
    <w:lvlOverride w:ilvl="0"/>
    <w:lvlOverride w:ilvl="1"/>
    <w:lvlOverride w:ilvl="2"/>
    <w:lvlOverride w:ilvl="3"/>
    <w:lvlOverride w:ilvl="4"/>
    <w:lvlOverride w:ilvl="5"/>
    <w:lvlOverride w:ilvl="6"/>
    <w:lvlOverride w:ilvl="7"/>
    <w:lvlOverride w:ilvl="8"/>
  </w:num>
  <w:num w:numId="41" w16cid:durableId="1914897235">
    <w:abstractNumId w:val="58"/>
    <w:lvlOverride w:ilvl="0"/>
    <w:lvlOverride w:ilvl="1"/>
    <w:lvlOverride w:ilvl="2"/>
    <w:lvlOverride w:ilvl="3"/>
    <w:lvlOverride w:ilvl="4"/>
    <w:lvlOverride w:ilvl="5"/>
    <w:lvlOverride w:ilvl="6"/>
    <w:lvlOverride w:ilvl="7"/>
    <w:lvlOverride w:ilvl="8"/>
  </w:num>
  <w:num w:numId="42" w16cid:durableId="997614477">
    <w:abstractNumId w:val="14"/>
    <w:lvlOverride w:ilvl="0"/>
    <w:lvlOverride w:ilvl="1"/>
    <w:lvlOverride w:ilvl="2"/>
    <w:lvlOverride w:ilvl="3"/>
    <w:lvlOverride w:ilvl="4"/>
    <w:lvlOverride w:ilvl="5"/>
    <w:lvlOverride w:ilvl="6"/>
    <w:lvlOverride w:ilvl="7"/>
    <w:lvlOverride w:ilvl="8"/>
  </w:num>
  <w:num w:numId="43" w16cid:durableId="334503028">
    <w:abstractNumId w:val="35"/>
    <w:lvlOverride w:ilvl="0"/>
    <w:lvlOverride w:ilvl="1"/>
    <w:lvlOverride w:ilvl="2"/>
    <w:lvlOverride w:ilvl="3"/>
    <w:lvlOverride w:ilvl="4"/>
    <w:lvlOverride w:ilvl="5"/>
    <w:lvlOverride w:ilvl="6"/>
    <w:lvlOverride w:ilvl="7"/>
    <w:lvlOverride w:ilvl="8"/>
  </w:num>
  <w:num w:numId="44" w16cid:durableId="397481636">
    <w:abstractNumId w:val="46"/>
    <w:lvlOverride w:ilvl="0"/>
    <w:lvlOverride w:ilvl="1"/>
    <w:lvlOverride w:ilvl="2"/>
    <w:lvlOverride w:ilvl="3"/>
    <w:lvlOverride w:ilvl="4"/>
    <w:lvlOverride w:ilvl="5"/>
    <w:lvlOverride w:ilvl="6"/>
    <w:lvlOverride w:ilvl="7"/>
    <w:lvlOverride w:ilvl="8"/>
  </w:num>
  <w:num w:numId="45" w16cid:durableId="950093857">
    <w:abstractNumId w:val="26"/>
    <w:lvlOverride w:ilvl="0"/>
    <w:lvlOverride w:ilvl="1"/>
    <w:lvlOverride w:ilvl="2"/>
    <w:lvlOverride w:ilvl="3"/>
    <w:lvlOverride w:ilvl="4"/>
    <w:lvlOverride w:ilvl="5"/>
    <w:lvlOverride w:ilvl="6"/>
    <w:lvlOverride w:ilvl="7"/>
    <w:lvlOverride w:ilvl="8"/>
  </w:num>
  <w:num w:numId="46" w16cid:durableId="718895287">
    <w:abstractNumId w:val="15"/>
    <w:lvlOverride w:ilvl="0"/>
    <w:lvlOverride w:ilvl="1"/>
    <w:lvlOverride w:ilvl="2"/>
    <w:lvlOverride w:ilvl="3"/>
    <w:lvlOverride w:ilvl="4"/>
    <w:lvlOverride w:ilvl="5"/>
    <w:lvlOverride w:ilvl="6"/>
    <w:lvlOverride w:ilvl="7"/>
    <w:lvlOverride w:ilvl="8"/>
  </w:num>
  <w:num w:numId="47" w16cid:durableId="910699310">
    <w:abstractNumId w:val="55"/>
    <w:lvlOverride w:ilvl="0"/>
    <w:lvlOverride w:ilvl="1"/>
    <w:lvlOverride w:ilvl="2"/>
    <w:lvlOverride w:ilvl="3"/>
    <w:lvlOverride w:ilvl="4"/>
    <w:lvlOverride w:ilvl="5"/>
    <w:lvlOverride w:ilvl="6"/>
    <w:lvlOverride w:ilvl="7"/>
    <w:lvlOverride w:ilvl="8"/>
  </w:num>
  <w:num w:numId="48" w16cid:durableId="459998667">
    <w:abstractNumId w:val="21"/>
    <w:lvlOverride w:ilvl="0"/>
    <w:lvlOverride w:ilvl="1"/>
    <w:lvlOverride w:ilvl="2"/>
    <w:lvlOverride w:ilvl="3"/>
    <w:lvlOverride w:ilvl="4"/>
    <w:lvlOverride w:ilvl="5"/>
    <w:lvlOverride w:ilvl="6"/>
    <w:lvlOverride w:ilvl="7"/>
    <w:lvlOverride w:ilvl="8"/>
  </w:num>
  <w:num w:numId="49" w16cid:durableId="1957983106">
    <w:abstractNumId w:val="10"/>
    <w:lvlOverride w:ilvl="0"/>
    <w:lvlOverride w:ilvl="1"/>
    <w:lvlOverride w:ilvl="2"/>
    <w:lvlOverride w:ilvl="3"/>
    <w:lvlOverride w:ilvl="4"/>
    <w:lvlOverride w:ilvl="5"/>
    <w:lvlOverride w:ilvl="6"/>
    <w:lvlOverride w:ilvl="7"/>
    <w:lvlOverride w:ilvl="8"/>
  </w:num>
  <w:num w:numId="50" w16cid:durableId="1899002787">
    <w:abstractNumId w:val="2"/>
    <w:lvlOverride w:ilvl="0"/>
    <w:lvlOverride w:ilvl="1"/>
    <w:lvlOverride w:ilvl="2"/>
    <w:lvlOverride w:ilvl="3"/>
    <w:lvlOverride w:ilvl="4"/>
    <w:lvlOverride w:ilvl="5"/>
    <w:lvlOverride w:ilvl="6"/>
    <w:lvlOverride w:ilvl="7"/>
    <w:lvlOverride w:ilvl="8"/>
  </w:num>
  <w:num w:numId="51" w16cid:durableId="1768304384">
    <w:abstractNumId w:val="6"/>
    <w:lvlOverride w:ilvl="0"/>
    <w:lvlOverride w:ilvl="1"/>
    <w:lvlOverride w:ilvl="2"/>
    <w:lvlOverride w:ilvl="3"/>
    <w:lvlOverride w:ilvl="4"/>
    <w:lvlOverride w:ilvl="5"/>
    <w:lvlOverride w:ilvl="6"/>
    <w:lvlOverride w:ilvl="7"/>
    <w:lvlOverride w:ilvl="8"/>
  </w:num>
  <w:num w:numId="52" w16cid:durableId="1274633010">
    <w:abstractNumId w:val="32"/>
    <w:lvlOverride w:ilvl="0"/>
    <w:lvlOverride w:ilvl="1"/>
    <w:lvlOverride w:ilvl="2"/>
    <w:lvlOverride w:ilvl="3"/>
    <w:lvlOverride w:ilvl="4"/>
    <w:lvlOverride w:ilvl="5"/>
    <w:lvlOverride w:ilvl="6"/>
    <w:lvlOverride w:ilvl="7"/>
    <w:lvlOverride w:ilvl="8"/>
  </w:num>
  <w:num w:numId="53" w16cid:durableId="238057594">
    <w:abstractNumId w:val="29"/>
    <w:lvlOverride w:ilvl="0"/>
    <w:lvlOverride w:ilvl="1"/>
    <w:lvlOverride w:ilvl="2"/>
    <w:lvlOverride w:ilvl="3"/>
    <w:lvlOverride w:ilvl="4"/>
    <w:lvlOverride w:ilvl="5"/>
    <w:lvlOverride w:ilvl="6"/>
    <w:lvlOverride w:ilvl="7"/>
    <w:lvlOverride w:ilvl="8"/>
  </w:num>
  <w:num w:numId="54" w16cid:durableId="266814401">
    <w:abstractNumId w:val="42"/>
    <w:lvlOverride w:ilvl="0"/>
    <w:lvlOverride w:ilvl="1"/>
    <w:lvlOverride w:ilvl="2"/>
    <w:lvlOverride w:ilvl="3"/>
    <w:lvlOverride w:ilvl="4"/>
    <w:lvlOverride w:ilvl="5"/>
    <w:lvlOverride w:ilvl="6"/>
    <w:lvlOverride w:ilvl="7"/>
    <w:lvlOverride w:ilvl="8"/>
  </w:num>
  <w:num w:numId="55" w16cid:durableId="655112643">
    <w:abstractNumId w:val="8"/>
    <w:lvlOverride w:ilvl="0"/>
    <w:lvlOverride w:ilvl="1"/>
    <w:lvlOverride w:ilvl="2"/>
    <w:lvlOverride w:ilvl="3"/>
    <w:lvlOverride w:ilvl="4"/>
    <w:lvlOverride w:ilvl="5"/>
    <w:lvlOverride w:ilvl="6"/>
    <w:lvlOverride w:ilvl="7"/>
    <w:lvlOverride w:ilvl="8"/>
  </w:num>
  <w:num w:numId="56" w16cid:durableId="1091245865">
    <w:abstractNumId w:val="3"/>
    <w:lvlOverride w:ilvl="0"/>
    <w:lvlOverride w:ilvl="1"/>
    <w:lvlOverride w:ilvl="2"/>
    <w:lvlOverride w:ilvl="3"/>
    <w:lvlOverride w:ilvl="4"/>
    <w:lvlOverride w:ilvl="5"/>
    <w:lvlOverride w:ilvl="6"/>
    <w:lvlOverride w:ilvl="7"/>
    <w:lvlOverride w:ilvl="8"/>
  </w:num>
  <w:num w:numId="57" w16cid:durableId="1906529310">
    <w:abstractNumId w:val="4"/>
    <w:lvlOverride w:ilvl="0"/>
    <w:lvlOverride w:ilvl="1"/>
    <w:lvlOverride w:ilvl="2"/>
    <w:lvlOverride w:ilvl="3"/>
    <w:lvlOverride w:ilvl="4"/>
    <w:lvlOverride w:ilvl="5"/>
    <w:lvlOverride w:ilvl="6"/>
    <w:lvlOverride w:ilvl="7"/>
    <w:lvlOverride w:ilvl="8"/>
  </w:num>
  <w:num w:numId="58" w16cid:durableId="1009714674">
    <w:abstractNumId w:val="24"/>
    <w:lvlOverride w:ilvl="0"/>
    <w:lvlOverride w:ilvl="1"/>
    <w:lvlOverride w:ilvl="2"/>
    <w:lvlOverride w:ilvl="3"/>
    <w:lvlOverride w:ilvl="4"/>
    <w:lvlOverride w:ilvl="5"/>
    <w:lvlOverride w:ilvl="6"/>
    <w:lvlOverride w:ilvl="7"/>
    <w:lvlOverride w:ilvl="8"/>
  </w:num>
  <w:num w:numId="59" w16cid:durableId="845091381">
    <w:abstractNumId w:val="52"/>
    <w:lvlOverride w:ilvl="0"/>
    <w:lvlOverride w:ilvl="1"/>
    <w:lvlOverride w:ilvl="2"/>
    <w:lvlOverride w:ilvl="3"/>
    <w:lvlOverride w:ilvl="4"/>
    <w:lvlOverride w:ilvl="5"/>
    <w:lvlOverride w:ilvl="6"/>
    <w:lvlOverride w:ilvl="7"/>
    <w:lvlOverride w:ilvl="8"/>
  </w:num>
  <w:num w:numId="60" w16cid:durableId="805468967">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1411E"/>
    <w:rsid w:val="000B0EF1"/>
    <w:rsid w:val="00245283"/>
    <w:rsid w:val="00314ECB"/>
    <w:rsid w:val="0032506E"/>
    <w:rsid w:val="00405E15"/>
    <w:rsid w:val="0041411E"/>
    <w:rsid w:val="00424132"/>
    <w:rsid w:val="005C27BB"/>
    <w:rsid w:val="00667EC5"/>
    <w:rsid w:val="006C0EFE"/>
    <w:rsid w:val="007E0209"/>
    <w:rsid w:val="009830FA"/>
    <w:rsid w:val="00A7054F"/>
    <w:rsid w:val="00AF7EB3"/>
    <w:rsid w:val="00CE789F"/>
    <w:rsid w:val="00E53298"/>
    <w:rsid w:val="00E719C3"/>
    <w:rsid w:val="00E80AC0"/>
    <w:rsid w:val="00E9353D"/>
    <w:rsid w:val="00EC4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7A2F2"/>
  <w15:docId w15:val="{7C04A6E5-72C9-4556-8A32-231C594E7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unhideWhenUsed/>
    <w:qFormat/>
    <w:rsid w:val="005C27BB"/>
    <w:pPr>
      <w:ind w:left="101"/>
      <w:outlineLvl w:val="1"/>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24132"/>
    <w:pPr>
      <w:autoSpaceDE w:val="0"/>
      <w:autoSpaceDN w:val="0"/>
      <w:adjustRightInd w:val="0"/>
      <w:spacing w:after="0" w:line="240" w:lineRule="auto"/>
    </w:pPr>
    <w:rPr>
      <w:rFonts w:ascii="Calibri" w:eastAsiaTheme="minorHAnsi" w:hAnsi="Calibri" w:cs="Calibri"/>
      <w:color w:val="000000"/>
      <w:sz w:val="24"/>
      <w:szCs w:val="24"/>
      <w:lang w:val="en-IN"/>
    </w:rPr>
  </w:style>
  <w:style w:type="paragraph" w:styleId="ListParagraph">
    <w:name w:val="List Paragraph"/>
    <w:basedOn w:val="Normal"/>
    <w:uiPriority w:val="34"/>
    <w:qFormat/>
    <w:rsid w:val="00424132"/>
    <w:pPr>
      <w:ind w:left="720"/>
      <w:contextualSpacing/>
    </w:pPr>
  </w:style>
  <w:style w:type="paragraph" w:styleId="BalloonText">
    <w:name w:val="Balloon Text"/>
    <w:basedOn w:val="Normal"/>
    <w:link w:val="BalloonTextChar"/>
    <w:uiPriority w:val="99"/>
    <w:semiHidden/>
    <w:unhideWhenUsed/>
    <w:rsid w:val="003250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06E"/>
    <w:rPr>
      <w:rFonts w:ascii="Tahoma" w:hAnsi="Tahoma" w:cs="Tahoma"/>
      <w:sz w:val="16"/>
      <w:szCs w:val="16"/>
    </w:rPr>
  </w:style>
  <w:style w:type="paragraph" w:customStyle="1" w:styleId="ListParagraph1">
    <w:name w:val="List Paragraph1"/>
    <w:basedOn w:val="Normal"/>
    <w:uiPriority w:val="1"/>
    <w:qFormat/>
    <w:rsid w:val="00EC4161"/>
    <w:pPr>
      <w:ind w:left="720"/>
      <w:contextualSpacing/>
    </w:pPr>
    <w:rPr>
      <w:rFonts w:eastAsiaTheme="minorHAnsi"/>
    </w:rPr>
  </w:style>
  <w:style w:type="paragraph" w:styleId="NormalWeb">
    <w:name w:val="Normal (Web)"/>
    <w:basedOn w:val="Normal"/>
    <w:uiPriority w:val="99"/>
    <w:unhideWhenUsed/>
    <w:rsid w:val="002452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5C27BB"/>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unhideWhenUsed/>
    <w:qFormat/>
    <w:rsid w:val="005C27BB"/>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5C27BB"/>
    <w:rPr>
      <w:rFonts w:ascii="Times New Roman" w:eastAsia="Times New Roman" w:hAnsi="Times New Roman" w:cs="Times New Roman"/>
      <w:sz w:val="24"/>
      <w:szCs w:val="24"/>
      <w:lang w:bidi="en-US"/>
    </w:rPr>
  </w:style>
  <w:style w:type="character" w:customStyle="1" w:styleId="fontstyle01">
    <w:name w:val="fontstyle01"/>
    <w:basedOn w:val="DefaultParagraphFont"/>
    <w:qFormat/>
    <w:rsid w:val="005C27BB"/>
    <w:rPr>
      <w:rFonts w:ascii="Times New Roman" w:hAnsi="Times New Roman" w:cs="Times New Roman" w:hint="default"/>
      <w:b/>
      <w:bCs/>
      <w:color w:val="000000"/>
      <w:sz w:val="28"/>
      <w:szCs w:val="28"/>
    </w:rPr>
  </w:style>
  <w:style w:type="character" w:styleId="Hyperlink">
    <w:name w:val="Hyperlink"/>
    <w:basedOn w:val="DefaultParagraphFont"/>
    <w:unhideWhenUsed/>
    <w:qFormat/>
    <w:rsid w:val="00AF7E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465623">
      <w:bodyDiv w:val="1"/>
      <w:marLeft w:val="0"/>
      <w:marRight w:val="0"/>
      <w:marTop w:val="0"/>
      <w:marBottom w:val="0"/>
      <w:divBdr>
        <w:top w:val="none" w:sz="0" w:space="0" w:color="auto"/>
        <w:left w:val="none" w:sz="0" w:space="0" w:color="auto"/>
        <w:bottom w:val="none" w:sz="0" w:space="0" w:color="auto"/>
        <w:right w:val="none" w:sz="0" w:space="0" w:color="auto"/>
      </w:divBdr>
    </w:div>
    <w:div w:id="1346900986">
      <w:bodyDiv w:val="1"/>
      <w:marLeft w:val="0"/>
      <w:marRight w:val="0"/>
      <w:marTop w:val="0"/>
      <w:marBottom w:val="0"/>
      <w:divBdr>
        <w:top w:val="none" w:sz="0" w:space="0" w:color="auto"/>
        <w:left w:val="none" w:sz="0" w:space="0" w:color="auto"/>
        <w:bottom w:val="none" w:sz="0" w:space="0" w:color="auto"/>
        <w:right w:val="none" w:sz="0" w:space="0" w:color="auto"/>
      </w:divBdr>
    </w:div>
    <w:div w:id="1800344161">
      <w:bodyDiv w:val="1"/>
      <w:marLeft w:val="0"/>
      <w:marRight w:val="0"/>
      <w:marTop w:val="0"/>
      <w:marBottom w:val="0"/>
      <w:divBdr>
        <w:top w:val="none" w:sz="0" w:space="0" w:color="auto"/>
        <w:left w:val="none" w:sz="0" w:space="0" w:color="auto"/>
        <w:bottom w:val="none" w:sz="0" w:space="0" w:color="auto"/>
        <w:right w:val="none" w:sz="0" w:space="0" w:color="auto"/>
      </w:divBdr>
    </w:div>
    <w:div w:id="19339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64</Pages>
  <Words>9951</Words>
  <Characters>56722</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admine</dc:creator>
  <cp:keywords/>
  <dc:description/>
  <cp:lastModifiedBy>Bhupendra Patidar</cp:lastModifiedBy>
  <cp:revision>14</cp:revision>
  <dcterms:created xsi:type="dcterms:W3CDTF">2021-01-18T04:23:00Z</dcterms:created>
  <dcterms:modified xsi:type="dcterms:W3CDTF">2024-04-16T08:25:00Z</dcterms:modified>
</cp:coreProperties>
</file>